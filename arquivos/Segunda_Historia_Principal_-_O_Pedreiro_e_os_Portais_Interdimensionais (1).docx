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90B32">
      <w:pPr>
        <w:spacing w:after="0" w:line="240" w:lineRule="auto"/>
        <w:rPr>
          <w:rStyle w:val="13"/>
          <w:rFonts w:hint="default" w:ascii="Times New Roman" w:hAnsi="Times New Roman" w:eastAsia="SimSun" w:cs="Times New Roman"/>
          <w:color w:val="4F81BD" w:themeColor="accent1"/>
          <w:sz w:val="24"/>
          <w:szCs w:val="22"/>
          <w:lang w:val="pt-BR" w:eastAsia="en-US" w:bidi="ar-SA"/>
          <w14:textFill>
            <w14:solidFill>
              <w14:schemeClr w14:val="accent1"/>
            </w14:solidFill>
          </w14:textFill>
        </w:rPr>
      </w:pPr>
      <w:r>
        <w:rPr>
          <w:rStyle w:val="13"/>
          <w:rFonts w:hint="default" w:ascii="Times New Roman" w:hAnsi="Times New Roman" w:eastAsia="SimSun" w:cs="Times New Roman"/>
          <w:color w:val="4F81BD" w:themeColor="accent1"/>
          <w:sz w:val="24"/>
          <w:szCs w:val="22"/>
          <w:lang w:val="pt-BR" w:eastAsia="en-US" w:bidi="ar-SA"/>
          <w14:textFill>
            <w14:solidFill>
              <w14:schemeClr w14:val="accent1"/>
            </w14:solidFill>
          </w14:textFill>
        </w:rPr>
        <w:t>Segunda História Principal Completa — “O Pedreiro e os Portais Interdimensionais”</w:t>
      </w:r>
    </w:p>
    <w:p w14:paraId="5D72AA22">
      <w:pPr>
        <w:spacing w:after="0" w:line="240" w:lineRule="auto"/>
        <w:rPr>
          <w:rFonts w:hint="default"/>
          <w:b/>
          <w:bCs/>
          <w:sz w:val="22"/>
          <w:szCs w:val="21"/>
          <w:lang w:val="pt-BR" w:eastAsia="en-US"/>
        </w:rPr>
      </w:pPr>
      <w:r>
        <w:rPr>
          <w:rFonts w:hint="default"/>
          <w:b/>
          <w:bCs/>
          <w:sz w:val="22"/>
          <w:szCs w:val="21"/>
          <w:lang w:val="pt-BR" w:eastAsia="en-US"/>
        </w:rPr>
        <w:t>Lembretes:</w:t>
      </w:r>
    </w:p>
    <w:p w14:paraId="6FBC96C8">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criar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um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pequeno</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jogo</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onde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algum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personagem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IA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apoia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durante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jornada</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jogador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escolhe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personalidade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do</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personagem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ajudante</w:t>
      </w:r>
      <w:r>
        <w:rPr>
          <w:rFonts w:hint="default" w:ascii="Consolas" w:hAnsi="Consolas" w:eastAsia="Consolas" w:cs="Consolas"/>
          <w:b w:val="0"/>
          <w:bCs w:val="0"/>
          <w:color w:val="BBBEBF"/>
          <w:kern w:val="0"/>
          <w:sz w:val="21"/>
          <w:szCs w:val="21"/>
          <w:shd w:val="clear" w:fill="121314"/>
          <w:lang w:val="en-US" w:eastAsia="zh-CN" w:bidi="ar"/>
        </w:rPr>
        <w:t>)</w:t>
      </w:r>
    </w:p>
    <w:p w14:paraId="7933120D">
      <w:pPr>
        <w:spacing w:after="0" w:line="240" w:lineRule="auto"/>
        <w:rPr>
          <w:rFonts w:hint="default"/>
          <w:b/>
          <w:bCs/>
          <w:sz w:val="22"/>
          <w:szCs w:val="21"/>
          <w:lang w:val="pt-BR" w:eastAsia="en-US"/>
        </w:rPr>
      </w:pPr>
    </w:p>
    <w:p w14:paraId="5D64FD93">
      <w:pPr>
        <w:spacing w:after="0" w:line="240" w:lineRule="auto"/>
        <w:rPr>
          <w:rFonts w:hint="default"/>
          <w:b/>
          <w:bCs/>
          <w:sz w:val="22"/>
          <w:szCs w:val="21"/>
          <w:lang w:val="pt-BR" w:eastAsia="en-US"/>
        </w:rPr>
      </w:pPr>
      <w:r>
        <w:rPr>
          <w:rFonts w:hint="default"/>
          <w:b/>
          <w:bCs/>
          <w:sz w:val="22"/>
          <w:szCs w:val="21"/>
          <w:lang w:val="pt-BR" w:eastAsia="en-US"/>
        </w:rPr>
        <w:t>!!!! usar dialeto cearense</w:t>
      </w:r>
    </w:p>
    <w:p w14:paraId="5DFA4F65">
      <w:pPr>
        <w:spacing w:after="0" w:line="240" w:lineRule="auto"/>
        <w:rPr>
          <w:rFonts w:hint="default"/>
          <w:b/>
          <w:bCs/>
          <w:sz w:val="22"/>
          <w:szCs w:val="21"/>
          <w:lang w:val="pt-BR" w:eastAsia="en-US"/>
        </w:rPr>
      </w:pPr>
      <w:r>
        <w:rPr>
          <w:rFonts w:hint="default"/>
          <w:b/>
          <w:bCs/>
          <w:sz w:val="22"/>
          <w:szCs w:val="21"/>
          <w:lang w:val="pt-BR" w:eastAsia="en-US"/>
        </w:rPr>
        <w:t xml:space="preserve">!!!! estrutura de decisão desde o inicio. Exemplo: negociar preço, escolher se aceita proposta do alien. </w:t>
      </w:r>
    </w:p>
    <w:p w14:paraId="53ABFAE8">
      <w:pPr>
        <w:spacing w:after="0" w:line="240" w:lineRule="auto"/>
        <w:rPr>
          <w:rFonts w:hint="default" w:ascii="SimSun" w:hAnsi="SimSun" w:eastAsia="SimSun" w:cs="SimSun"/>
          <w:sz w:val="24"/>
          <w:szCs w:val="24"/>
          <w:lang w:val="pt-BR"/>
        </w:rPr>
      </w:pPr>
      <w:r>
        <w:rPr>
          <w:rFonts w:ascii="SimSun" w:hAnsi="SimSun" w:eastAsia="SimSun" w:cs="SimSun"/>
          <w:sz w:val="24"/>
          <w:szCs w:val="24"/>
        </w:rPr>
        <w:t>Claude</w:t>
      </w:r>
      <w:r>
        <w:rPr>
          <w:rFonts w:hint="default" w:ascii="SimSun" w:hAnsi="SimSun" w:eastAsia="SimSun" w:cs="SimSun"/>
          <w:sz w:val="24"/>
          <w:szCs w:val="24"/>
          <w:lang w:val="pt-BR"/>
        </w:rPr>
        <w:t xml:space="preserve"> - como revisor de roteiro junto com a Atena</w:t>
      </w:r>
    </w:p>
    <w:p w14:paraId="0037BE8B">
      <w:pPr>
        <w:spacing w:after="0" w:line="240" w:lineRule="auto"/>
        <w:rPr>
          <w:rFonts w:hint="default" w:ascii="SimSun" w:hAnsi="SimSun" w:eastAsia="SimSun" w:cs="SimSun"/>
          <w:sz w:val="24"/>
          <w:szCs w:val="24"/>
          <w:lang w:val="pt-BR" w:eastAsia="en-US"/>
        </w:rPr>
      </w:pPr>
      <w:r>
        <w:rPr>
          <w:rFonts w:ascii="SimSun" w:hAnsi="SimSun" w:eastAsia="SimSun" w:cs="SimSun"/>
          <w:sz w:val="24"/>
          <w:szCs w:val="24"/>
        </w:rPr>
        <w:t>Sudowrite — ferramenta opcional para prosa ficcional</w:t>
      </w:r>
    </w:p>
    <w:p w14:paraId="5A77BAB4">
      <w:pPr>
        <w:spacing w:after="0" w:line="240" w:lineRule="auto"/>
        <w:rPr>
          <w:rFonts w:hint="default"/>
          <w:b/>
          <w:bCs/>
          <w:sz w:val="22"/>
          <w:szCs w:val="21"/>
          <w:lang w:val="pt-BR" w:eastAsia="en-US"/>
        </w:rPr>
      </w:pPr>
    </w:p>
    <w:p w14:paraId="107A10BF">
      <w:pPr>
        <w:spacing w:after="0" w:line="240" w:lineRule="auto"/>
        <w:rPr>
          <w:rFonts w:hint="default"/>
          <w:b/>
          <w:bCs/>
          <w:sz w:val="22"/>
          <w:szCs w:val="21"/>
          <w:lang w:val="pt-BR" w:eastAsia="en-US"/>
        </w:rPr>
      </w:pPr>
      <w:r>
        <w:rPr>
          <w:rFonts w:hint="default"/>
          <w:b/>
          <w:bCs/>
          <w:sz w:val="22"/>
          <w:szCs w:val="21"/>
          <w:lang w:val="pt-BR" w:eastAsia="en-US"/>
        </w:rPr>
        <w:t xml:space="preserve"> livro = contar história do ponto de vista de quem: pedreiro, secretário ou os dois?</w:t>
      </w:r>
    </w:p>
    <w:p w14:paraId="0A66B68E">
      <w:pPr>
        <w:pStyle w:val="4"/>
        <w:keepNext w:val="0"/>
        <w:keepLines w:val="0"/>
        <w:widowControl/>
        <w:suppressLineNumbers w:val="0"/>
        <w:spacing w:before="0" w:beforeAutospacing="0" w:afterAutospacing="0" w:line="240" w:lineRule="auto"/>
        <w:ind w:left="0"/>
      </w:pPr>
      <w:r>
        <w:rPr>
          <w:rStyle w:val="13"/>
          <w:b/>
          <w:bCs/>
        </w:rPr>
        <w:t>1. Livros para criação de jogos:</w:t>
      </w:r>
    </w:p>
    <w:p w14:paraId="04AC5F99">
      <w:pPr>
        <w:pStyle w:val="19"/>
        <w:keepNext w:val="0"/>
        <w:keepLines w:val="0"/>
        <w:widowControl/>
        <w:suppressLineNumbers w:val="0"/>
        <w:spacing w:before="0" w:beforeAutospacing="0" w:afterAutospacing="0" w:line="240" w:lineRule="auto"/>
        <w:ind w:left="0"/>
      </w:pPr>
      <w:r>
        <w:rPr>
          <w:rStyle w:val="14"/>
        </w:rPr>
        <w:t>A Longa Viagem a Um Pequeno Planeta Hostil</w:t>
      </w:r>
      <w:r>
        <w:t xml:space="preserve"> – Becky Chambers</w:t>
      </w:r>
    </w:p>
    <w:p w14:paraId="1C71D6DC">
      <w:pPr>
        <w:pStyle w:val="19"/>
        <w:keepNext w:val="0"/>
        <w:keepLines w:val="0"/>
        <w:widowControl/>
        <w:suppressLineNumbers w:val="0"/>
        <w:spacing w:before="0" w:beforeAutospacing="0" w:afterAutospacing="0" w:line="240" w:lineRule="auto"/>
        <w:ind w:left="0"/>
      </w:pPr>
      <w:r>
        <w:rPr>
          <w:rStyle w:val="14"/>
        </w:rPr>
        <w:t>Estação Perdido</w:t>
      </w:r>
      <w:r>
        <w:t xml:space="preserve"> – China Miéville</w:t>
      </w:r>
    </w:p>
    <w:p w14:paraId="727E3DD0">
      <w:pPr>
        <w:pStyle w:val="19"/>
        <w:keepNext w:val="0"/>
        <w:keepLines w:val="0"/>
        <w:widowControl/>
        <w:suppressLineNumbers w:val="0"/>
        <w:spacing w:before="0" w:beforeAutospacing="0" w:afterAutospacing="0" w:line="240" w:lineRule="auto"/>
        <w:ind w:left="0"/>
      </w:pPr>
      <w:r>
        <w:rPr>
          <w:rStyle w:val="14"/>
        </w:rPr>
        <w:t>A Máquina do Tempo</w:t>
      </w:r>
      <w:r>
        <w:t xml:space="preserve"> – H. G. Wells</w:t>
      </w:r>
    </w:p>
    <w:p w14:paraId="5A68C89B">
      <w:pPr>
        <w:numPr>
          <w:ilvl w:val="0"/>
          <w:numId w:val="0"/>
        </w:numPr>
        <w:spacing w:after="0" w:line="240" w:lineRule="auto"/>
        <w:rPr>
          <w:rFonts w:hint="default"/>
          <w:lang w:val="pt-BR"/>
        </w:rPr>
      </w:pPr>
    </w:p>
    <w:p w14:paraId="54665E68">
      <w:pPr>
        <w:numPr>
          <w:ilvl w:val="0"/>
          <w:numId w:val="0"/>
        </w:numPr>
        <w:spacing w:after="0" w:line="240" w:lineRule="auto"/>
        <w:rPr>
          <w:rFonts w:hint="default"/>
          <w:lang w:val="pt-BR"/>
        </w:rPr>
      </w:pPr>
      <w:r>
        <w:rPr>
          <w:rFonts w:hint="default"/>
          <w:lang w:val="pt-BR"/>
        </w:rPr>
        <w:t>Capítulo 01: Começo</w:t>
      </w:r>
    </w:p>
    <w:p w14:paraId="0AE050C4">
      <w:pPr>
        <w:numPr>
          <w:ilvl w:val="0"/>
          <w:numId w:val="0"/>
        </w:numPr>
        <w:spacing w:after="0" w:line="240" w:lineRule="auto"/>
        <w:rPr>
          <w:rFonts w:hint="default"/>
          <w:lang w:val="pt-BR"/>
        </w:rPr>
      </w:pPr>
    </w:p>
    <w:p w14:paraId="59FAA99D">
      <w:pPr>
        <w:numPr>
          <w:ilvl w:val="0"/>
          <w:numId w:val="0"/>
        </w:numPr>
        <w:spacing w:after="0" w:line="240" w:lineRule="auto"/>
        <w:rPr>
          <w:rFonts w:hint="default"/>
          <w:lang w:val="pt-BR"/>
        </w:rPr>
      </w:pPr>
      <w:r>
        <w:rPr>
          <w:rFonts w:hint="default"/>
          <w:b/>
          <w:bCs/>
          <w:lang w:val="pt-BR"/>
        </w:rPr>
        <w:t>Cena 01</w:t>
      </w:r>
      <w:r>
        <w:rPr>
          <w:rFonts w:hint="default"/>
          <w:lang w:val="pt-BR"/>
        </w:rPr>
        <w:t>:</w:t>
      </w:r>
    </w:p>
    <w:p w14:paraId="3600C1F0">
      <w:pPr>
        <w:numPr>
          <w:ilvl w:val="0"/>
          <w:numId w:val="0"/>
        </w:numPr>
        <w:spacing w:after="0" w:line="240" w:lineRule="auto"/>
        <w:rPr>
          <w:rFonts w:hint="default"/>
          <w:lang w:val="pt-BR"/>
        </w:rPr>
      </w:pPr>
      <w:r>
        <w:rPr>
          <w:rFonts w:hint="default"/>
          <w:lang w:val="pt-BR"/>
        </w:rPr>
        <w:t xml:space="preserve"> Jogador começa num quarto de hospital, sua filha está deitada na cama, dormindo...</w:t>
      </w:r>
    </w:p>
    <w:p w14:paraId="40F3882E">
      <w:pPr>
        <w:numPr>
          <w:ilvl w:val="0"/>
          <w:numId w:val="0"/>
        </w:numPr>
        <w:spacing w:after="0" w:line="240" w:lineRule="auto"/>
        <w:rPr>
          <w:rFonts w:hint="default"/>
          <w:lang w:val="pt-BR"/>
        </w:rPr>
      </w:pPr>
    </w:p>
    <w:p w14:paraId="5D902CC8">
      <w:pPr>
        <w:numPr>
          <w:ilvl w:val="0"/>
          <w:numId w:val="0"/>
        </w:numPr>
        <w:spacing w:after="0" w:line="240" w:lineRule="auto"/>
        <w:rPr>
          <w:rFonts w:hint="default"/>
          <w:lang w:val="pt-BR"/>
        </w:rPr>
      </w:pPr>
      <w:r>
        <w:rPr>
          <w:rFonts w:hint="default"/>
          <w:lang w:val="pt-BR"/>
        </w:rPr>
        <w:t>(música suave, piano?)</w:t>
      </w:r>
    </w:p>
    <w:p w14:paraId="19062633">
      <w:pPr>
        <w:numPr>
          <w:ilvl w:val="0"/>
          <w:numId w:val="0"/>
        </w:numPr>
        <w:spacing w:after="0" w:line="240" w:lineRule="auto"/>
        <w:rPr>
          <w:rFonts w:hint="default"/>
          <w:lang w:val="pt-BR"/>
        </w:rPr>
      </w:pPr>
    </w:p>
    <w:p w14:paraId="173D4D48">
      <w:pPr>
        <w:numPr>
          <w:ilvl w:val="0"/>
          <w:numId w:val="0"/>
        </w:numPr>
        <w:spacing w:after="0" w:line="240" w:lineRule="auto"/>
        <w:rPr>
          <w:rFonts w:hint="default"/>
          <w:lang w:val="pt-BR"/>
        </w:rPr>
      </w:pPr>
      <w:r>
        <w:rPr>
          <w:rFonts w:hint="default"/>
          <w:b/>
          <w:bCs/>
          <w:lang w:val="pt-BR"/>
        </w:rPr>
        <w:t>Interações(clicar em objetos)</w:t>
      </w:r>
      <w:r>
        <w:rPr>
          <w:rFonts w:hint="default"/>
          <w:lang w:val="pt-BR"/>
        </w:rPr>
        <w:t>:</w:t>
      </w:r>
    </w:p>
    <w:p w14:paraId="471AD550">
      <w:pPr>
        <w:numPr>
          <w:ilvl w:val="0"/>
          <w:numId w:val="0"/>
        </w:numPr>
        <w:spacing w:after="0" w:line="240" w:lineRule="auto"/>
        <w:rPr>
          <w:rFonts w:hint="default"/>
          <w:lang w:val="pt-BR"/>
        </w:rPr>
      </w:pPr>
      <w:r>
        <w:rPr>
          <w:rFonts w:hint="default"/>
          <w:lang w:val="pt-BR"/>
        </w:rPr>
        <w:t xml:space="preserve">Interagir com a filha: ativa pensamentos - eu te amo, minha neném... </w:t>
      </w:r>
    </w:p>
    <w:p w14:paraId="1A150267">
      <w:pPr>
        <w:numPr>
          <w:ilvl w:val="0"/>
          <w:numId w:val="0"/>
        </w:numPr>
        <w:spacing w:after="0" w:line="240" w:lineRule="auto"/>
        <w:rPr>
          <w:rFonts w:hint="default"/>
          <w:lang w:val="pt-BR"/>
        </w:rPr>
      </w:pPr>
    </w:p>
    <w:p w14:paraId="4AAFC012">
      <w:pPr>
        <w:numPr>
          <w:ilvl w:val="0"/>
          <w:numId w:val="0"/>
        </w:numPr>
        <w:spacing w:after="0" w:line="240" w:lineRule="auto"/>
        <w:rPr>
          <w:rFonts w:hint="default"/>
          <w:lang w:val="pt-BR"/>
        </w:rPr>
      </w:pPr>
      <w:r>
        <w:rPr>
          <w:rFonts w:hint="default"/>
          <w:lang w:val="pt-BR"/>
        </w:rPr>
        <w:t>Interagir com ficha de paciente que está sobre mesa lateral: abre a ficha para leitura do jogador.</w:t>
      </w:r>
    </w:p>
    <w:p w14:paraId="01450099">
      <w:pPr>
        <w:numPr>
          <w:ilvl w:val="0"/>
          <w:numId w:val="0"/>
        </w:numPr>
        <w:spacing w:after="0" w:line="240" w:lineRule="auto"/>
        <w:rPr>
          <w:rFonts w:hint="default"/>
          <w:lang w:val="pt-BR"/>
        </w:rPr>
      </w:pPr>
    </w:p>
    <w:p w14:paraId="1C475315">
      <w:pPr>
        <w:numPr>
          <w:ilvl w:val="0"/>
          <w:numId w:val="0"/>
        </w:numPr>
        <w:spacing w:after="0" w:line="240" w:lineRule="auto"/>
        <w:rPr>
          <w:rFonts w:hint="default"/>
          <w:lang w:val="pt-BR"/>
        </w:rPr>
      </w:pPr>
      <w:r>
        <w:rPr>
          <w:rFonts w:hint="default"/>
          <w:lang w:val="pt-BR"/>
        </w:rPr>
        <w:t xml:space="preserve">Interagir roupas em cima da cadeira ao lado da cama: ativa pensamentos - preciso lembrar a “Fulana” de dar banho e trocar as roupas dela hoje à noite. Mas onde eu deixei a toalha? </w:t>
      </w:r>
    </w:p>
    <w:p w14:paraId="0D424609">
      <w:pPr>
        <w:numPr>
          <w:ilvl w:val="0"/>
          <w:numId w:val="0"/>
        </w:numPr>
        <w:spacing w:after="0" w:line="240" w:lineRule="auto"/>
        <w:rPr>
          <w:rFonts w:hint="default"/>
          <w:lang w:val="pt-BR"/>
        </w:rPr>
      </w:pPr>
    </w:p>
    <w:p w14:paraId="6C5B45EF">
      <w:pPr>
        <w:numPr>
          <w:ilvl w:val="0"/>
          <w:numId w:val="0"/>
        </w:numPr>
        <w:spacing w:after="0" w:line="240" w:lineRule="auto"/>
        <w:rPr>
          <w:rFonts w:hint="default"/>
          <w:lang w:val="pt-BR"/>
        </w:rPr>
      </w:pPr>
      <w:r>
        <w:rPr>
          <w:rFonts w:hint="default"/>
          <w:lang w:val="pt-BR"/>
        </w:rPr>
        <w:t>Interagir remédios no balcão: ativa pensamentos - graças a deus isso é de graça, meu dinheiro tá quase acabando.</w:t>
      </w:r>
    </w:p>
    <w:p w14:paraId="7ADE2076">
      <w:pPr>
        <w:numPr>
          <w:ilvl w:val="0"/>
          <w:numId w:val="0"/>
        </w:numPr>
        <w:spacing w:after="0" w:line="240" w:lineRule="auto"/>
        <w:rPr>
          <w:rFonts w:hint="default"/>
          <w:lang w:val="pt-BR"/>
        </w:rPr>
      </w:pPr>
    </w:p>
    <w:p w14:paraId="54475318">
      <w:pPr>
        <w:numPr>
          <w:ilvl w:val="0"/>
          <w:numId w:val="0"/>
        </w:numPr>
        <w:spacing w:after="0" w:line="240" w:lineRule="auto"/>
        <w:rPr>
          <w:rFonts w:hint="default"/>
          <w:lang w:val="pt-BR"/>
        </w:rPr>
      </w:pPr>
      <w:r>
        <w:rPr>
          <w:rFonts w:hint="default"/>
          <w:lang w:val="pt-BR"/>
        </w:rPr>
        <w:t>Som de Telefone toca.</w:t>
      </w:r>
    </w:p>
    <w:p w14:paraId="06744B1E">
      <w:pPr>
        <w:numPr>
          <w:ilvl w:val="0"/>
          <w:numId w:val="0"/>
        </w:numPr>
        <w:spacing w:after="0" w:line="240" w:lineRule="auto"/>
        <w:rPr>
          <w:rFonts w:hint="default"/>
          <w:lang w:val="pt-BR"/>
        </w:rPr>
      </w:pPr>
    </w:p>
    <w:p w14:paraId="753A021E">
      <w:pPr>
        <w:numPr>
          <w:ilvl w:val="0"/>
          <w:numId w:val="0"/>
        </w:numPr>
        <w:spacing w:after="0" w:line="240" w:lineRule="auto"/>
        <w:rPr>
          <w:rFonts w:hint="default"/>
          <w:lang w:val="pt-BR"/>
        </w:rPr>
      </w:pPr>
      <w:r>
        <w:rPr>
          <w:rFonts w:hint="default"/>
          <w:lang w:val="pt-BR"/>
        </w:rPr>
        <w:t>Jogador atende.</w:t>
      </w:r>
    </w:p>
    <w:p w14:paraId="21127527">
      <w:pPr>
        <w:numPr>
          <w:ilvl w:val="0"/>
          <w:numId w:val="0"/>
        </w:numPr>
        <w:spacing w:after="0" w:line="240" w:lineRule="auto"/>
        <w:rPr>
          <w:rFonts w:hint="default"/>
          <w:lang w:val="pt-BR"/>
        </w:rPr>
      </w:pPr>
    </w:p>
    <w:p w14:paraId="106C2223">
      <w:pPr>
        <w:numPr>
          <w:ilvl w:val="0"/>
          <w:numId w:val="0"/>
        </w:numPr>
        <w:spacing w:after="0" w:line="240" w:lineRule="auto"/>
        <w:rPr>
          <w:rFonts w:hint="default"/>
          <w:lang w:val="pt-BR"/>
        </w:rPr>
      </w:pPr>
      <w:r>
        <w:rPr>
          <w:rFonts w:hint="default"/>
          <w:lang w:val="pt-BR"/>
        </w:rPr>
        <w:t>Controle gameplay mantido ativado.</w:t>
      </w:r>
    </w:p>
    <w:p w14:paraId="779EBD34">
      <w:pPr>
        <w:numPr>
          <w:ilvl w:val="0"/>
          <w:numId w:val="0"/>
        </w:numPr>
        <w:spacing w:after="0" w:line="240" w:lineRule="auto"/>
        <w:rPr>
          <w:rFonts w:hint="default"/>
          <w:lang w:val="pt-BR"/>
        </w:rPr>
      </w:pPr>
    </w:p>
    <w:p w14:paraId="35134F6F">
      <w:pPr>
        <w:numPr>
          <w:ilvl w:val="0"/>
          <w:numId w:val="0"/>
        </w:numPr>
        <w:spacing w:after="0" w:line="240" w:lineRule="auto"/>
        <w:rPr>
          <w:rFonts w:hint="default"/>
          <w:lang w:val="pt-BR"/>
        </w:rPr>
      </w:pPr>
      <w:r>
        <w:rPr>
          <w:rFonts w:hint="default"/>
          <w:lang w:val="pt-BR"/>
        </w:rPr>
        <w:t>Audio ativado(com botão acelerar diálogo):</w:t>
      </w:r>
    </w:p>
    <w:p w14:paraId="780328CF">
      <w:pPr>
        <w:numPr>
          <w:ilvl w:val="0"/>
          <w:numId w:val="0"/>
        </w:numPr>
        <w:spacing w:after="0" w:line="240" w:lineRule="auto"/>
        <w:ind w:firstLine="840" w:firstLineChars="350"/>
        <w:rPr>
          <w:rFonts w:hint="default"/>
          <w:lang w:val="pt-BR"/>
        </w:rPr>
      </w:pPr>
      <w:r>
        <w:rPr>
          <w:rFonts w:hint="default"/>
          <w:lang w:val="pt-BR"/>
        </w:rPr>
        <w:t>- Fulana , vizinha que trabalha como cuidadora da criança no hospital, fala: Oi, como tá as coisas por aí?</w:t>
      </w:r>
    </w:p>
    <w:p w14:paraId="2D1A719B">
      <w:pPr>
        <w:numPr>
          <w:ilvl w:val="0"/>
          <w:numId w:val="0"/>
        </w:numPr>
        <w:spacing w:after="0" w:line="240" w:lineRule="auto"/>
        <w:ind w:firstLine="840" w:firstLineChars="350"/>
        <w:rPr>
          <w:rFonts w:hint="default"/>
          <w:lang w:val="pt-BR"/>
        </w:rPr>
      </w:pPr>
      <w:r>
        <w:rPr>
          <w:rFonts w:hint="default"/>
          <w:lang w:val="pt-BR"/>
        </w:rPr>
        <w:t>- Pedreiro responde: por enquanto ela tá dormindo. Já tomou os analgésicos... ela pegou no sono assim que a dor diminiu . Essa madrugada foi difícil... Você pode trazer a toalha dela? Ainda não tomou banho.</w:t>
      </w:r>
    </w:p>
    <w:p w14:paraId="31BE2590">
      <w:pPr>
        <w:numPr>
          <w:ilvl w:val="0"/>
          <w:numId w:val="0"/>
        </w:numPr>
        <w:spacing w:after="0" w:line="240" w:lineRule="auto"/>
        <w:ind w:firstLine="840" w:firstLineChars="350"/>
        <w:rPr>
          <w:rFonts w:hint="default"/>
          <w:lang w:val="pt-BR"/>
        </w:rPr>
      </w:pPr>
      <w:r>
        <w:rPr>
          <w:rFonts w:hint="default"/>
          <w:lang w:val="pt-BR"/>
        </w:rPr>
        <w:t xml:space="preserve">- Fulana: claro! E a cirurgia? Já disseram quando vai ser? </w:t>
      </w:r>
    </w:p>
    <w:p w14:paraId="5514F5EF">
      <w:pPr>
        <w:numPr>
          <w:ilvl w:val="0"/>
          <w:numId w:val="0"/>
        </w:numPr>
        <w:spacing w:after="0" w:line="240" w:lineRule="auto"/>
        <w:ind w:firstLine="840" w:firstLineChars="350"/>
        <w:rPr>
          <w:rFonts w:hint="default"/>
          <w:lang w:val="pt-BR"/>
        </w:rPr>
      </w:pPr>
      <w:r>
        <w:rPr>
          <w:rFonts w:hint="default"/>
          <w:lang w:val="pt-BR"/>
        </w:rPr>
        <w:t>- pedreiro responde: ainda não, está na fila esperando.</w:t>
      </w:r>
    </w:p>
    <w:p w14:paraId="4BC6D5B9">
      <w:pPr>
        <w:numPr>
          <w:ilvl w:val="0"/>
          <w:numId w:val="0"/>
        </w:numPr>
        <w:spacing w:after="0" w:line="240" w:lineRule="auto"/>
        <w:ind w:firstLine="840" w:firstLineChars="350"/>
        <w:rPr>
          <w:rFonts w:hint="default"/>
          <w:lang w:val="pt-BR"/>
        </w:rPr>
      </w:pPr>
      <w:r>
        <w:rPr>
          <w:rFonts w:hint="default"/>
          <w:lang w:val="pt-BR"/>
        </w:rPr>
        <w:t xml:space="preserve">- fulana: Deus está na frente de tudo, ele vai ajudar. </w:t>
      </w:r>
    </w:p>
    <w:p w14:paraId="008D2600">
      <w:pPr>
        <w:spacing w:after="0" w:line="240" w:lineRule="auto"/>
        <w:ind w:firstLine="720" w:firstLineChars="0"/>
        <w:rPr>
          <w:rFonts w:hint="default"/>
          <w:lang w:val="pt-BR"/>
        </w:rPr>
      </w:pPr>
      <w:r>
        <w:rPr>
          <w:rFonts w:hint="default"/>
          <w:lang w:val="pt-BR"/>
        </w:rPr>
        <w:t>- pedreiro: tô esperando essa ajuda faz tempo, não vou mentir. Você pode vir agora?</w:t>
      </w:r>
    </w:p>
    <w:p w14:paraId="74874547">
      <w:pPr>
        <w:numPr>
          <w:ilvl w:val="0"/>
          <w:numId w:val="0"/>
        </w:numPr>
        <w:spacing w:after="0" w:line="240" w:lineRule="auto"/>
        <w:ind w:firstLine="720" w:firstLineChars="0"/>
        <w:rPr>
          <w:rFonts w:hint="default"/>
          <w:lang w:val="pt-BR"/>
        </w:rPr>
      </w:pPr>
      <w:r>
        <w:rPr>
          <w:rFonts w:hint="default"/>
          <w:lang w:val="pt-BR"/>
        </w:rPr>
        <w:t>-fulana responde: tá certo, eu vou agora mesmo.</w:t>
      </w:r>
    </w:p>
    <w:p w14:paraId="5D610CC1">
      <w:pPr>
        <w:numPr>
          <w:ilvl w:val="0"/>
          <w:numId w:val="0"/>
        </w:numPr>
        <w:spacing w:after="0" w:line="240" w:lineRule="auto"/>
        <w:ind w:firstLine="720" w:firstLineChars="0"/>
        <w:rPr>
          <w:rFonts w:hint="default"/>
          <w:lang w:val="pt-BR"/>
        </w:rPr>
      </w:pPr>
      <w:r>
        <w:rPr>
          <w:rFonts w:hint="default"/>
          <w:lang w:val="pt-BR"/>
        </w:rPr>
        <w:t>-pedreiro: Valeu. Até daqui a pouco.</w:t>
      </w:r>
    </w:p>
    <w:p w14:paraId="79E461E7">
      <w:pPr>
        <w:numPr>
          <w:ilvl w:val="0"/>
          <w:numId w:val="0"/>
        </w:numPr>
        <w:spacing w:after="0" w:line="240" w:lineRule="auto"/>
        <w:ind w:firstLine="840" w:firstLineChars="350"/>
        <w:rPr>
          <w:rFonts w:hint="default"/>
          <w:lang w:val="pt-BR"/>
        </w:rPr>
      </w:pPr>
    </w:p>
    <w:p w14:paraId="0A548E74">
      <w:pPr>
        <w:numPr>
          <w:ilvl w:val="0"/>
          <w:numId w:val="0"/>
        </w:numPr>
        <w:spacing w:after="0" w:line="240" w:lineRule="auto"/>
        <w:rPr>
          <w:rFonts w:hint="default"/>
          <w:lang w:val="pt-BR"/>
        </w:rPr>
      </w:pPr>
      <w:r>
        <w:rPr>
          <w:rFonts w:hint="default"/>
          <w:lang w:val="pt-BR"/>
        </w:rPr>
        <w:t>Telefone desliga...</w:t>
      </w:r>
    </w:p>
    <w:p w14:paraId="5EAE5B26">
      <w:pPr>
        <w:numPr>
          <w:ilvl w:val="0"/>
          <w:numId w:val="0"/>
        </w:numPr>
        <w:spacing w:after="0" w:line="240" w:lineRule="auto"/>
        <w:rPr>
          <w:rFonts w:hint="default"/>
          <w:lang w:val="pt-BR"/>
        </w:rPr>
      </w:pPr>
    </w:p>
    <w:p w14:paraId="5BA7B668">
      <w:pPr>
        <w:numPr>
          <w:ilvl w:val="0"/>
          <w:numId w:val="0"/>
        </w:numPr>
        <w:spacing w:after="0" w:line="240" w:lineRule="auto"/>
        <w:rPr>
          <w:rFonts w:hint="default"/>
          <w:lang w:val="pt-BR"/>
        </w:rPr>
      </w:pPr>
      <w:r>
        <w:rPr>
          <w:rFonts w:hint="default"/>
          <w:lang w:val="pt-BR"/>
        </w:rPr>
        <w:t xml:space="preserve">Pensamento do jogador: graças a deus! Melhor aproveitar que minha filha está dormindo e sair agora mesmo... </w:t>
      </w:r>
    </w:p>
    <w:p w14:paraId="0336612B">
      <w:pPr>
        <w:numPr>
          <w:ilvl w:val="0"/>
          <w:numId w:val="0"/>
        </w:numPr>
        <w:spacing w:after="0" w:line="240" w:lineRule="auto"/>
        <w:rPr>
          <w:rFonts w:hint="default"/>
          <w:lang w:val="pt-BR"/>
        </w:rPr>
      </w:pPr>
    </w:p>
    <w:p w14:paraId="04EF32C6">
      <w:pPr>
        <w:numPr>
          <w:ilvl w:val="0"/>
          <w:numId w:val="0"/>
        </w:numPr>
        <w:spacing w:after="0" w:line="240" w:lineRule="auto"/>
        <w:rPr>
          <w:rFonts w:hint="default"/>
          <w:lang w:val="pt-BR"/>
        </w:rPr>
      </w:pPr>
      <w:r>
        <w:rPr>
          <w:rFonts w:hint="default"/>
          <w:lang w:val="pt-BR"/>
        </w:rPr>
        <w:t>Ao terminar pesamento, canvas no canto da tela ativado, dizendo:</w:t>
      </w:r>
    </w:p>
    <w:p w14:paraId="7F645106">
      <w:pPr>
        <w:numPr>
          <w:ilvl w:val="0"/>
          <w:numId w:val="0"/>
        </w:numPr>
        <w:spacing w:after="0" w:line="240" w:lineRule="auto"/>
        <w:rPr>
          <w:rFonts w:hint="default"/>
          <w:lang w:val="pt-BR"/>
        </w:rPr>
      </w:pPr>
      <w:r>
        <w:rPr>
          <w:rFonts w:hint="default"/>
          <w:lang w:val="pt-BR"/>
        </w:rPr>
        <w:t>Novo objetivo ativo =</w:t>
      </w:r>
    </w:p>
    <w:p w14:paraId="28F41837">
      <w:pPr>
        <w:numPr>
          <w:ilvl w:val="0"/>
          <w:numId w:val="0"/>
        </w:numPr>
        <w:spacing w:after="0" w:line="240" w:lineRule="auto"/>
        <w:rPr>
          <w:rFonts w:hint="default"/>
          <w:lang w:val="pt-BR"/>
        </w:rPr>
      </w:pPr>
      <w:r>
        <w:rPr>
          <w:rFonts w:hint="default"/>
          <w:lang w:val="pt-BR"/>
        </w:rPr>
        <w:tab/>
      </w:r>
      <w:r>
        <w:rPr>
          <w:rFonts w:hint="default"/>
          <w:lang w:val="pt-BR"/>
        </w:rPr>
        <w:t>- saia do hospital</w:t>
      </w:r>
    </w:p>
    <w:p w14:paraId="6F298240">
      <w:pPr>
        <w:numPr>
          <w:ilvl w:val="0"/>
          <w:numId w:val="0"/>
        </w:numPr>
        <w:spacing w:after="0" w:line="240" w:lineRule="auto"/>
        <w:rPr>
          <w:rFonts w:hint="default"/>
          <w:lang w:val="pt-BR"/>
        </w:rPr>
      </w:pPr>
    </w:p>
    <w:p w14:paraId="1AC5B1D6">
      <w:pPr>
        <w:numPr>
          <w:ilvl w:val="0"/>
          <w:numId w:val="0"/>
        </w:numPr>
        <w:spacing w:after="0" w:line="240" w:lineRule="auto"/>
        <w:rPr>
          <w:rFonts w:hint="default"/>
          <w:lang w:val="pt-BR"/>
        </w:rPr>
      </w:pPr>
      <w:r>
        <w:rPr>
          <w:rFonts w:hint="default"/>
          <w:lang w:val="pt-BR"/>
        </w:rPr>
        <w:t>Jogador clica na porta para sair do quarto</w:t>
      </w:r>
    </w:p>
    <w:p w14:paraId="78BBCD1C">
      <w:pPr>
        <w:numPr>
          <w:ilvl w:val="0"/>
          <w:numId w:val="0"/>
        </w:numPr>
        <w:spacing w:after="0" w:line="240" w:lineRule="auto"/>
        <w:rPr>
          <w:rFonts w:hint="default"/>
          <w:lang w:val="pt-BR"/>
        </w:rPr>
      </w:pPr>
    </w:p>
    <w:p w14:paraId="5ED50501">
      <w:pPr>
        <w:numPr>
          <w:ilvl w:val="0"/>
          <w:numId w:val="0"/>
        </w:numPr>
        <w:spacing w:after="0" w:line="240" w:lineRule="auto"/>
        <w:rPr>
          <w:rFonts w:hint="default"/>
          <w:lang w:val="pt-BR"/>
        </w:rPr>
      </w:pPr>
      <w:r>
        <w:rPr>
          <w:rFonts w:hint="default"/>
          <w:lang w:val="pt-BR"/>
        </w:rPr>
        <w:t>Jogador anda pelos corredores, ativa pensamentos:</w:t>
      </w:r>
    </w:p>
    <w:p w14:paraId="096093AD">
      <w:pPr>
        <w:numPr>
          <w:ilvl w:val="0"/>
          <w:numId w:val="0"/>
        </w:numPr>
        <w:spacing w:after="0" w:line="240" w:lineRule="auto"/>
        <w:rPr>
          <w:rFonts w:hint="default"/>
          <w:lang w:val="pt-BR"/>
        </w:rPr>
      </w:pPr>
      <w:r>
        <w:rPr>
          <w:rFonts w:hint="default"/>
          <w:lang w:val="pt-BR"/>
        </w:rPr>
        <w:t xml:space="preserve"> - não adianta esperar por um vaga na fila do hospital público. Ela precisa dessa cirurgia com urgência. </w:t>
      </w:r>
    </w:p>
    <w:p w14:paraId="5A637C64">
      <w:pPr>
        <w:numPr>
          <w:ilvl w:val="0"/>
          <w:numId w:val="0"/>
        </w:numPr>
        <w:spacing w:after="0" w:line="240" w:lineRule="auto"/>
        <w:rPr>
          <w:rFonts w:hint="default"/>
          <w:lang w:val="pt-BR"/>
        </w:rPr>
      </w:pPr>
    </w:p>
    <w:p w14:paraId="7015F257">
      <w:pPr>
        <w:numPr>
          <w:ilvl w:val="0"/>
          <w:numId w:val="0"/>
        </w:numPr>
        <w:spacing w:after="0" w:line="240" w:lineRule="auto"/>
        <w:rPr>
          <w:rFonts w:hint="default"/>
          <w:lang w:val="pt-BR"/>
        </w:rPr>
      </w:pPr>
      <w:r>
        <w:rPr>
          <w:rFonts w:hint="default"/>
          <w:lang w:val="pt-BR"/>
        </w:rPr>
        <w:t xml:space="preserve">-Melhor pagar pela cirurgia no particular. consigo parcelar no cartão? </w:t>
      </w:r>
    </w:p>
    <w:p w14:paraId="68E94BD8">
      <w:pPr>
        <w:numPr>
          <w:ilvl w:val="0"/>
          <w:numId w:val="0"/>
        </w:numPr>
        <w:spacing w:after="0" w:line="240" w:lineRule="auto"/>
        <w:rPr>
          <w:rFonts w:hint="default"/>
          <w:lang w:val="pt-BR"/>
        </w:rPr>
      </w:pPr>
    </w:p>
    <w:p w14:paraId="63418587">
      <w:pPr>
        <w:numPr>
          <w:ilvl w:val="0"/>
          <w:numId w:val="0"/>
        </w:numPr>
        <w:spacing w:after="0" w:line="240" w:lineRule="auto"/>
        <w:rPr>
          <w:rFonts w:hint="default"/>
          <w:lang w:val="pt-BR"/>
        </w:rPr>
      </w:pPr>
      <w:r>
        <w:rPr>
          <w:rFonts w:hint="default"/>
          <w:lang w:val="pt-BR"/>
        </w:rPr>
        <w:t>- Sorte que peguei essa trabalho... o dinheiro paga a metade da cirurgia.</w:t>
      </w:r>
    </w:p>
    <w:p w14:paraId="6102B8D8">
      <w:pPr>
        <w:numPr>
          <w:ilvl w:val="0"/>
          <w:numId w:val="0"/>
        </w:numPr>
        <w:spacing w:after="0" w:line="240" w:lineRule="auto"/>
        <w:rPr>
          <w:rFonts w:hint="default"/>
          <w:lang w:val="pt-BR"/>
        </w:rPr>
      </w:pPr>
    </w:p>
    <w:p w14:paraId="1E6C1824">
      <w:pPr>
        <w:numPr>
          <w:ilvl w:val="0"/>
          <w:numId w:val="0"/>
        </w:numPr>
        <w:spacing w:after="0" w:line="240" w:lineRule="auto"/>
        <w:rPr>
          <w:rFonts w:hint="default"/>
          <w:lang w:val="pt-BR"/>
        </w:rPr>
      </w:pPr>
      <w:r>
        <w:rPr>
          <w:rFonts w:hint="default"/>
          <w:lang w:val="pt-BR"/>
        </w:rPr>
        <w:t>Jogador vai até a saída e clica na porta do hospital, ativa custsce de saída:</w:t>
      </w:r>
    </w:p>
    <w:p w14:paraId="704E1513">
      <w:pPr>
        <w:numPr>
          <w:ilvl w:val="0"/>
          <w:numId w:val="0"/>
        </w:numPr>
        <w:spacing w:after="0" w:line="240" w:lineRule="auto"/>
        <w:rPr>
          <w:rFonts w:hint="default"/>
          <w:lang w:val="pt-BR"/>
        </w:rPr>
      </w:pPr>
      <w:r>
        <w:rPr>
          <w:rFonts w:hint="default"/>
          <w:lang w:val="pt-BR"/>
        </w:rPr>
        <w:t>Pensamento do jogador:</w:t>
      </w:r>
    </w:p>
    <w:p w14:paraId="17857AF3">
      <w:pPr>
        <w:numPr>
          <w:ilvl w:val="0"/>
          <w:numId w:val="0"/>
        </w:numPr>
        <w:spacing w:after="0" w:line="240" w:lineRule="auto"/>
        <w:rPr>
          <w:rFonts w:hint="default"/>
          <w:lang w:val="pt-BR"/>
        </w:rPr>
      </w:pPr>
      <w:r>
        <w:rPr>
          <w:rFonts w:hint="default"/>
          <w:lang w:val="pt-BR"/>
        </w:rPr>
        <w:t>- Esse trabalho precisa dar certo... Nem que eu me arrebente pra conseguir o resto do dinheiro."</w:t>
      </w:r>
    </w:p>
    <w:p w14:paraId="37AD62FC">
      <w:pPr>
        <w:numPr>
          <w:ilvl w:val="0"/>
          <w:numId w:val="0"/>
        </w:numPr>
        <w:spacing w:after="0" w:line="240" w:lineRule="auto"/>
        <w:rPr>
          <w:rFonts w:hint="default"/>
          <w:lang w:val="pt-BR"/>
        </w:rPr>
      </w:pPr>
      <w:r>
        <w:rPr>
          <w:rFonts w:hint="default"/>
          <w:lang w:val="pt-BR"/>
        </w:rPr>
        <w:t xml:space="preserve">Sons de fundo ativado. </w:t>
      </w:r>
    </w:p>
    <w:p w14:paraId="3342B4C6">
      <w:pPr>
        <w:numPr>
          <w:ilvl w:val="0"/>
          <w:numId w:val="0"/>
        </w:numPr>
        <w:spacing w:after="0" w:line="240" w:lineRule="auto"/>
        <w:rPr>
          <w:rFonts w:hint="default"/>
          <w:lang w:val="pt-BR"/>
        </w:rPr>
      </w:pPr>
      <w:r>
        <w:rPr>
          <w:rFonts w:hint="default"/>
          <w:lang w:val="pt-BR"/>
        </w:rPr>
        <w:t>- Sons de rua (carros, buzina ao longe, passos apressados) surgem gradualmente.</w:t>
      </w:r>
    </w:p>
    <w:p w14:paraId="0C1970E7">
      <w:pPr>
        <w:numPr>
          <w:ilvl w:val="0"/>
          <w:numId w:val="0"/>
        </w:numPr>
        <w:spacing w:after="0" w:line="240" w:lineRule="auto"/>
        <w:rPr>
          <w:rFonts w:hint="default"/>
          <w:lang w:val="pt-BR"/>
        </w:rPr>
      </w:pPr>
      <w:r>
        <w:rPr>
          <w:rFonts w:hint="default"/>
          <w:lang w:val="pt-BR"/>
        </w:rPr>
        <w:t>- Fade-in para a cena externa, se for o caso (próxima fase ou mapa).</w:t>
      </w:r>
    </w:p>
    <w:p w14:paraId="78986402">
      <w:pPr>
        <w:numPr>
          <w:ilvl w:val="0"/>
          <w:numId w:val="0"/>
        </w:numPr>
        <w:spacing w:after="0" w:line="240" w:lineRule="auto"/>
        <w:rPr>
          <w:rFonts w:hint="default"/>
          <w:lang w:val="pt-BR"/>
        </w:rPr>
      </w:pPr>
      <w:r>
        <w:rPr>
          <w:rFonts w:hint="default"/>
          <w:lang w:val="pt-BR"/>
        </w:rPr>
        <w:t>Cena escurece aos poucos, fim da cena 01</w:t>
      </w:r>
    </w:p>
    <w:p w14:paraId="7F0A082D">
      <w:pPr>
        <w:numPr>
          <w:ilvl w:val="0"/>
          <w:numId w:val="0"/>
        </w:numPr>
        <w:spacing w:after="0" w:line="240" w:lineRule="auto"/>
        <w:rPr>
          <w:rFonts w:hint="default"/>
          <w:lang w:val="pt-BR"/>
        </w:rPr>
      </w:pPr>
    </w:p>
    <w:p w14:paraId="0EB2DE4D">
      <w:pPr>
        <w:rPr>
          <w:rFonts w:hint="default"/>
          <w:lang w:val="pt-BR"/>
        </w:rPr>
      </w:pPr>
      <w:r>
        <w:rPr>
          <w:rFonts w:hint="default"/>
          <w:lang w:val="pt-BR"/>
        </w:rPr>
        <w:br w:type="page"/>
      </w:r>
    </w:p>
    <w:p w14:paraId="4EB8C45D">
      <w:pPr>
        <w:numPr>
          <w:ilvl w:val="0"/>
          <w:numId w:val="0"/>
        </w:numPr>
        <w:spacing w:after="0" w:line="240" w:lineRule="auto"/>
        <w:jc w:val="center"/>
        <w:rPr>
          <w:rFonts w:hint="default"/>
          <w:b/>
          <w:bCs/>
          <w:u w:val="none"/>
          <w:lang w:val="pt-BR"/>
        </w:rPr>
      </w:pPr>
      <w:r>
        <w:rPr>
          <w:rFonts w:hint="default"/>
          <w:b/>
          <w:bCs/>
          <w:u w:val="none"/>
          <w:lang w:val="pt-BR"/>
        </w:rPr>
        <w:t>Capítulo 02 - meio:</w:t>
      </w:r>
    </w:p>
    <w:p w14:paraId="3CA330C5">
      <w:pPr>
        <w:numPr>
          <w:ilvl w:val="0"/>
          <w:numId w:val="0"/>
        </w:numPr>
        <w:spacing w:after="0" w:line="240" w:lineRule="auto"/>
        <w:rPr>
          <w:rFonts w:hint="default"/>
          <w:lang w:val="pt-BR"/>
        </w:rPr>
      </w:pPr>
    </w:p>
    <w:p w14:paraId="31484C41">
      <w:pPr>
        <w:numPr>
          <w:ilvl w:val="0"/>
          <w:numId w:val="0"/>
        </w:numPr>
        <w:spacing w:after="0" w:line="240" w:lineRule="auto"/>
        <w:rPr>
          <w:rFonts w:hint="default"/>
          <w:b/>
          <w:bCs/>
          <w:lang w:val="pt-BR"/>
        </w:rPr>
      </w:pPr>
      <w:r>
        <w:rPr>
          <w:rFonts w:hint="default"/>
          <w:b/>
          <w:bCs/>
          <w:lang w:val="pt-BR"/>
        </w:rPr>
        <w:t>Cena 01 - casa antiga</w:t>
      </w:r>
    </w:p>
    <w:p w14:paraId="692FD28A">
      <w:pPr>
        <w:numPr>
          <w:ilvl w:val="0"/>
          <w:numId w:val="0"/>
        </w:numPr>
        <w:spacing w:after="0" w:line="240" w:lineRule="auto"/>
        <w:rPr>
          <w:rFonts w:hint="default"/>
          <w:lang w:val="pt-BR"/>
        </w:rPr>
      </w:pPr>
      <w:r>
        <w:rPr>
          <w:rFonts w:hint="default"/>
          <w:lang w:val="pt-BR"/>
        </w:rPr>
        <w:t>(jogador chega na casa)</w:t>
      </w:r>
    </w:p>
    <w:p w14:paraId="1997B690">
      <w:pPr>
        <w:numPr>
          <w:ilvl w:val="0"/>
          <w:numId w:val="0"/>
        </w:numPr>
        <w:spacing w:after="0" w:line="240" w:lineRule="auto"/>
        <w:rPr>
          <w:rFonts w:hint="default"/>
          <w:lang w:val="pt-BR"/>
        </w:rPr>
      </w:pPr>
    </w:p>
    <w:p w14:paraId="5688F7A4">
      <w:pPr>
        <w:numPr>
          <w:ilvl w:val="0"/>
          <w:numId w:val="0"/>
        </w:numPr>
        <w:spacing w:after="0" w:line="240" w:lineRule="auto"/>
        <w:rPr>
          <w:rFonts w:hint="default"/>
          <w:lang w:val="pt-BR"/>
        </w:rPr>
      </w:pPr>
      <w:r>
        <w:rPr>
          <w:rFonts w:hint="default"/>
          <w:lang w:val="pt-BR"/>
        </w:rPr>
        <w:t>!ativa canvas - novo objetivo: toque a campainha</w:t>
      </w:r>
    </w:p>
    <w:p w14:paraId="0A9EA46B">
      <w:pPr>
        <w:numPr>
          <w:ilvl w:val="0"/>
          <w:numId w:val="0"/>
        </w:numPr>
        <w:spacing w:after="0" w:line="240" w:lineRule="auto"/>
        <w:rPr>
          <w:rFonts w:hint="default"/>
          <w:lang w:val="pt-BR"/>
        </w:rPr>
      </w:pPr>
    </w:p>
    <w:p w14:paraId="46A6EBCA">
      <w:pPr>
        <w:numPr>
          <w:ilvl w:val="0"/>
          <w:numId w:val="0"/>
        </w:numPr>
        <w:spacing w:after="0" w:line="240" w:lineRule="auto"/>
        <w:rPr>
          <w:rFonts w:hint="default"/>
          <w:lang w:val="pt-BR"/>
        </w:rPr>
      </w:pPr>
      <w:r>
        <w:rPr>
          <w:rFonts w:hint="default"/>
          <w:lang w:val="pt-BR"/>
        </w:rPr>
        <w:t>(jogador chama o dono da casa(alien disfarçado))</w:t>
      </w:r>
    </w:p>
    <w:p w14:paraId="1E408410">
      <w:pPr>
        <w:numPr>
          <w:ilvl w:val="0"/>
          <w:numId w:val="0"/>
        </w:numPr>
        <w:spacing w:after="0" w:line="240" w:lineRule="auto"/>
        <w:rPr>
          <w:rFonts w:hint="default"/>
          <w:lang w:val="pt-BR"/>
        </w:rPr>
      </w:pPr>
    </w:p>
    <w:p w14:paraId="1E541C1B">
      <w:pPr>
        <w:numPr>
          <w:ilvl w:val="0"/>
          <w:numId w:val="0"/>
        </w:numPr>
        <w:spacing w:after="0" w:line="240" w:lineRule="auto"/>
        <w:rPr>
          <w:rFonts w:hint="default"/>
          <w:lang w:val="pt-BR"/>
        </w:rPr>
      </w:pPr>
      <w:r>
        <w:rPr>
          <w:rFonts w:hint="default"/>
          <w:lang w:val="pt-BR"/>
        </w:rPr>
        <w:t>!interação: tocar campanha chama alien dona da casa</w:t>
      </w:r>
    </w:p>
    <w:p w14:paraId="09F32FC2">
      <w:pPr>
        <w:numPr>
          <w:ilvl w:val="0"/>
          <w:numId w:val="0"/>
        </w:numPr>
        <w:spacing w:after="0" w:line="240" w:lineRule="auto"/>
        <w:rPr>
          <w:rFonts w:hint="default"/>
          <w:lang w:val="pt-BR"/>
        </w:rPr>
      </w:pPr>
    </w:p>
    <w:p w14:paraId="21255753">
      <w:pPr>
        <w:numPr>
          <w:ilvl w:val="0"/>
          <w:numId w:val="0"/>
        </w:numPr>
        <w:spacing w:after="0" w:line="240" w:lineRule="auto"/>
        <w:rPr>
          <w:rFonts w:hint="default"/>
          <w:lang w:val="pt-BR"/>
        </w:rPr>
      </w:pPr>
      <w:r>
        <w:rPr>
          <w:rFonts w:hint="default"/>
          <w:lang w:val="pt-BR"/>
        </w:rPr>
        <w:t>(porta da casa abre, alien aparece)</w:t>
      </w:r>
    </w:p>
    <w:p w14:paraId="032E1361">
      <w:pPr>
        <w:numPr>
          <w:ilvl w:val="0"/>
          <w:numId w:val="0"/>
        </w:numPr>
        <w:spacing w:after="0" w:line="240" w:lineRule="auto"/>
        <w:rPr>
          <w:rFonts w:hint="default"/>
          <w:lang w:val="pt-BR"/>
        </w:rPr>
      </w:pPr>
    </w:p>
    <w:p w14:paraId="19193A9D">
      <w:pPr>
        <w:numPr>
          <w:ilvl w:val="0"/>
          <w:numId w:val="0"/>
        </w:numPr>
        <w:spacing w:after="0" w:line="240" w:lineRule="auto"/>
        <w:rPr>
          <w:rFonts w:hint="default"/>
          <w:lang w:val="pt-BR"/>
        </w:rPr>
      </w:pPr>
      <w:r>
        <w:rPr>
          <w:rFonts w:hint="default"/>
          <w:lang w:val="pt-BR"/>
        </w:rPr>
        <w:t xml:space="preserve">!diálogo ativado(com botão acelerar e botão pular diálogo), !controle gameplay desativado: </w:t>
      </w:r>
    </w:p>
    <w:p w14:paraId="4B5EA322">
      <w:pPr>
        <w:numPr>
          <w:ilvl w:val="0"/>
          <w:numId w:val="0"/>
        </w:numPr>
        <w:spacing w:after="0" w:line="240" w:lineRule="auto"/>
        <w:rPr>
          <w:rFonts w:hint="default"/>
          <w:lang w:val="pt-BR"/>
        </w:rPr>
      </w:pPr>
      <w:r>
        <w:rPr>
          <w:rFonts w:hint="default"/>
          <w:lang w:val="pt-BR"/>
        </w:rPr>
        <w:tab/>
      </w:r>
      <w:r>
        <w:rPr>
          <w:rFonts w:hint="default"/>
          <w:lang w:val="pt-BR"/>
        </w:rPr>
        <w:t>- alien: Bom dia, senhor Anderson! Como você está?</w:t>
      </w:r>
    </w:p>
    <w:p w14:paraId="0F90EBC3">
      <w:pPr>
        <w:numPr>
          <w:ilvl w:val="0"/>
          <w:numId w:val="0"/>
        </w:numPr>
        <w:spacing w:after="0" w:line="240" w:lineRule="auto"/>
        <w:rPr>
          <w:rFonts w:hint="default"/>
          <w:lang w:val="pt-BR"/>
        </w:rPr>
      </w:pPr>
      <w:r>
        <w:rPr>
          <w:rFonts w:hint="default"/>
          <w:lang w:val="pt-BR"/>
        </w:rPr>
        <w:tab/>
      </w:r>
      <w:r>
        <w:rPr>
          <w:rFonts w:hint="default"/>
          <w:lang w:val="pt-BR"/>
        </w:rPr>
        <w:t>-pedreiro: tô otimo, na luta de sempre!</w:t>
      </w:r>
    </w:p>
    <w:p w14:paraId="2EEB10D7">
      <w:pPr>
        <w:numPr>
          <w:ilvl w:val="0"/>
          <w:numId w:val="0"/>
        </w:numPr>
        <w:spacing w:after="0" w:line="240" w:lineRule="auto"/>
        <w:rPr>
          <w:rFonts w:hint="default"/>
          <w:lang w:val="pt-BR"/>
        </w:rPr>
      </w:pPr>
      <w:r>
        <w:rPr>
          <w:rFonts w:hint="default"/>
          <w:lang w:val="pt-BR"/>
        </w:rPr>
        <w:tab/>
      </w:r>
      <w:r>
        <w:rPr>
          <w:rFonts w:hint="default"/>
          <w:lang w:val="pt-BR"/>
        </w:rPr>
        <w:t>-alien: que bom... Essa casa... tá caindo aos pedaços. Vai dar trabalho reformar</w:t>
      </w:r>
    </w:p>
    <w:p w14:paraId="1780B6D5">
      <w:pPr>
        <w:numPr>
          <w:ilvl w:val="0"/>
          <w:numId w:val="0"/>
        </w:numPr>
        <w:spacing w:after="0" w:line="240" w:lineRule="auto"/>
        <w:ind w:firstLine="720" w:firstLineChars="0"/>
        <w:rPr>
          <w:rFonts w:hint="default"/>
          <w:lang w:val="pt-BR"/>
        </w:rPr>
      </w:pPr>
      <w:r>
        <w:rPr>
          <w:rFonts w:hint="default"/>
          <w:lang w:val="pt-BR"/>
        </w:rPr>
        <w:t>-pedreiro:  Já vi coisa pior. Vamos ver o que dá pra fazer.</w:t>
      </w:r>
    </w:p>
    <w:p w14:paraId="0E88A28F">
      <w:pPr>
        <w:numPr>
          <w:ilvl w:val="0"/>
          <w:numId w:val="0"/>
        </w:numPr>
        <w:spacing w:after="0" w:line="240" w:lineRule="auto"/>
        <w:ind w:firstLine="720" w:firstLineChars="0"/>
        <w:rPr>
          <w:rFonts w:hint="default"/>
          <w:lang w:val="pt-BR"/>
        </w:rPr>
      </w:pPr>
      <w:r>
        <w:rPr>
          <w:rFonts w:hint="default"/>
          <w:lang w:val="pt-BR"/>
        </w:rPr>
        <w:t>-alien: Vamos, Entre! Você tem muito trabalho a fazer.</w:t>
      </w:r>
    </w:p>
    <w:p w14:paraId="623BDEA0">
      <w:pPr>
        <w:numPr>
          <w:ilvl w:val="0"/>
          <w:numId w:val="0"/>
        </w:numPr>
        <w:spacing w:after="0" w:line="240" w:lineRule="auto"/>
        <w:rPr>
          <w:rFonts w:hint="default"/>
          <w:lang w:val="pt-BR"/>
        </w:rPr>
      </w:pPr>
    </w:p>
    <w:p w14:paraId="7A8A6CC3">
      <w:pPr>
        <w:numPr>
          <w:ilvl w:val="0"/>
          <w:numId w:val="0"/>
        </w:numPr>
        <w:spacing w:after="0" w:line="240" w:lineRule="auto"/>
        <w:rPr>
          <w:rFonts w:hint="default"/>
          <w:lang w:val="pt-BR"/>
        </w:rPr>
      </w:pPr>
      <w:r>
        <w:rPr>
          <w:rFonts w:hint="default"/>
          <w:lang w:val="pt-BR"/>
        </w:rPr>
        <w:t>(alien entra na casa, espera jogador entrar.)</w:t>
      </w:r>
    </w:p>
    <w:p w14:paraId="69EE1B02">
      <w:pPr>
        <w:numPr>
          <w:ilvl w:val="0"/>
          <w:numId w:val="0"/>
        </w:numPr>
        <w:spacing w:after="0" w:line="240" w:lineRule="auto"/>
        <w:rPr>
          <w:rFonts w:hint="default"/>
          <w:lang w:val="pt-BR"/>
        </w:rPr>
      </w:pPr>
    </w:p>
    <w:p w14:paraId="4B61CDAC">
      <w:pPr>
        <w:numPr>
          <w:ilvl w:val="0"/>
          <w:numId w:val="0"/>
        </w:numPr>
        <w:spacing w:after="0" w:line="240" w:lineRule="auto"/>
        <w:rPr>
          <w:rFonts w:hint="default"/>
          <w:lang w:val="pt-BR"/>
        </w:rPr>
      </w:pPr>
      <w:r>
        <w:rPr>
          <w:rFonts w:hint="default"/>
          <w:lang w:val="pt-BR"/>
        </w:rPr>
        <w:t>!controle gameplay ativado.</w:t>
      </w:r>
    </w:p>
    <w:p w14:paraId="092A7287">
      <w:pPr>
        <w:numPr>
          <w:ilvl w:val="0"/>
          <w:numId w:val="0"/>
        </w:numPr>
        <w:spacing w:after="0" w:line="240" w:lineRule="auto"/>
        <w:rPr>
          <w:rFonts w:hint="default"/>
          <w:lang w:val="pt-BR"/>
        </w:rPr>
      </w:pPr>
    </w:p>
    <w:p w14:paraId="588ADAE9">
      <w:pPr>
        <w:numPr>
          <w:ilvl w:val="0"/>
          <w:numId w:val="0"/>
        </w:numPr>
        <w:spacing w:after="0" w:line="240" w:lineRule="auto"/>
        <w:rPr>
          <w:rFonts w:hint="default"/>
          <w:lang w:val="pt-BR"/>
        </w:rPr>
      </w:pPr>
      <w:r>
        <w:rPr>
          <w:rFonts w:hint="default"/>
          <w:lang w:val="pt-BR"/>
        </w:rPr>
        <w:t>(jogador passa pela porta)</w:t>
      </w:r>
    </w:p>
    <w:p w14:paraId="3D63C150">
      <w:pPr>
        <w:numPr>
          <w:ilvl w:val="0"/>
          <w:numId w:val="0"/>
        </w:numPr>
        <w:spacing w:after="0" w:line="240" w:lineRule="auto"/>
        <w:rPr>
          <w:rFonts w:hint="default"/>
          <w:color w:val="FF0000"/>
          <w:lang w:val="pt-BR"/>
        </w:rPr>
      </w:pPr>
    </w:p>
    <w:p w14:paraId="4AB1B4A1">
      <w:pPr>
        <w:numPr>
          <w:ilvl w:val="0"/>
          <w:numId w:val="0"/>
        </w:numPr>
        <w:spacing w:after="0" w:line="240" w:lineRule="auto"/>
        <w:rPr>
          <w:rFonts w:hint="default"/>
          <w:lang w:val="pt-BR"/>
        </w:rPr>
      </w:pPr>
      <w:r>
        <w:rPr>
          <w:rFonts w:hint="default"/>
          <w:lang w:val="pt-BR"/>
        </w:rPr>
        <w:t>!diálogo ativado(com botão acelerar e botão pular diálogo),  !controle gameplay desativado:</w:t>
      </w:r>
    </w:p>
    <w:p w14:paraId="2BC385E6">
      <w:pPr>
        <w:numPr>
          <w:ilvl w:val="0"/>
          <w:numId w:val="0"/>
        </w:numPr>
        <w:spacing w:after="0" w:line="240" w:lineRule="auto"/>
        <w:rPr>
          <w:rFonts w:hint="default"/>
          <w:lang w:val="pt-BR"/>
        </w:rPr>
      </w:pPr>
      <w:r>
        <w:rPr>
          <w:rFonts w:hint="default"/>
          <w:lang w:val="pt-BR"/>
        </w:rPr>
        <w:tab/>
      </w:r>
      <w:r>
        <w:rPr>
          <w:rFonts w:hint="default"/>
          <w:lang w:val="pt-BR"/>
        </w:rPr>
        <w:t>- alien: então... combinamos que você vai trabalhar sozinho e manter sigilo sobre a casa, você lembra?</w:t>
      </w:r>
    </w:p>
    <w:p w14:paraId="788F7230">
      <w:pPr>
        <w:numPr>
          <w:ilvl w:val="0"/>
          <w:numId w:val="0"/>
        </w:numPr>
        <w:spacing w:after="0" w:line="240" w:lineRule="auto"/>
        <w:rPr>
          <w:rFonts w:hint="default"/>
          <w:lang w:val="pt-BR"/>
        </w:rPr>
      </w:pPr>
      <w:r>
        <w:rPr>
          <w:rFonts w:hint="default"/>
          <w:lang w:val="pt-BR"/>
        </w:rPr>
        <w:tab/>
      </w:r>
      <w:r>
        <w:rPr>
          <w:rFonts w:hint="default"/>
          <w:lang w:val="pt-BR"/>
        </w:rPr>
        <w:t>-pedreiro: ah... sim... eu lembro...</w:t>
      </w:r>
    </w:p>
    <w:p w14:paraId="587BBAC4">
      <w:pPr>
        <w:numPr>
          <w:ilvl w:val="0"/>
          <w:numId w:val="0"/>
        </w:numPr>
        <w:spacing w:after="0" w:line="240" w:lineRule="auto"/>
        <w:rPr>
          <w:rFonts w:hint="default"/>
          <w:lang w:val="pt-BR"/>
        </w:rPr>
      </w:pPr>
      <w:r>
        <w:rPr>
          <w:rFonts w:hint="default"/>
          <w:lang w:val="pt-BR"/>
        </w:rPr>
        <w:tab/>
      </w:r>
      <w:r>
        <w:rPr>
          <w:rFonts w:hint="default"/>
          <w:lang w:val="pt-BR"/>
        </w:rPr>
        <w:t>-alien: ótimo. A casa está velha, mas muita coisa ainda funciona. Só quero trocar o que estiver quebrado e renovar a pintura...</w:t>
      </w:r>
    </w:p>
    <w:p w14:paraId="0C54F9AB">
      <w:pPr>
        <w:numPr>
          <w:ilvl w:val="0"/>
          <w:numId w:val="0"/>
        </w:numPr>
        <w:spacing w:after="0" w:line="240" w:lineRule="auto"/>
        <w:rPr>
          <w:rFonts w:hint="default"/>
          <w:lang w:val="pt-BR"/>
        </w:rPr>
      </w:pPr>
      <w:r>
        <w:rPr>
          <w:rFonts w:hint="default"/>
          <w:lang w:val="pt-BR"/>
        </w:rPr>
        <w:tab/>
      </w:r>
      <w:r>
        <w:rPr>
          <w:rFonts w:hint="default"/>
          <w:lang w:val="pt-BR"/>
        </w:rPr>
        <w:t xml:space="preserve">-pedreiro: </w:t>
      </w:r>
      <w:r>
        <w:rPr>
          <w:rFonts w:ascii="SimSun" w:hAnsi="SimSun" w:eastAsia="SimSun" w:cs="SimSun"/>
          <w:sz w:val="24"/>
          <w:szCs w:val="24"/>
        </w:rPr>
        <w:t xml:space="preserve">Beleza. Vou dar uma olhada pra ver o que precisa </w:t>
      </w:r>
      <w:r>
        <w:rPr>
          <w:rFonts w:hint="default" w:ascii="SimSun" w:hAnsi="SimSun" w:eastAsia="SimSun" w:cs="SimSun"/>
          <w:sz w:val="24"/>
          <w:szCs w:val="24"/>
          <w:lang w:val="pt-BR"/>
        </w:rPr>
        <w:t xml:space="preserve">reformar </w:t>
      </w:r>
      <w:r>
        <w:rPr>
          <w:rFonts w:ascii="SimSun" w:hAnsi="SimSun" w:eastAsia="SimSun" w:cs="SimSun"/>
          <w:sz w:val="24"/>
          <w:szCs w:val="24"/>
        </w:rPr>
        <w:t>e calcular o material.</w:t>
      </w:r>
      <w:r>
        <w:rPr>
          <w:rFonts w:hint="default"/>
          <w:lang w:val="pt-BR"/>
        </w:rPr>
        <w:t xml:space="preserve">. </w:t>
      </w:r>
      <w:r>
        <w:rPr>
          <w:rFonts w:hint="default"/>
          <w:lang w:val="pt-BR"/>
        </w:rPr>
        <w:tab/>
      </w:r>
    </w:p>
    <w:p w14:paraId="28022DAC">
      <w:pPr>
        <w:numPr>
          <w:ilvl w:val="0"/>
          <w:numId w:val="0"/>
        </w:numPr>
        <w:spacing w:after="0" w:line="240" w:lineRule="auto"/>
        <w:ind w:firstLine="720" w:firstLineChars="0"/>
        <w:rPr>
          <w:rFonts w:hint="default"/>
          <w:lang w:val="pt-BR"/>
        </w:rPr>
      </w:pPr>
      <w:r>
        <w:rPr>
          <w:rFonts w:hint="default"/>
          <w:lang w:val="pt-BR"/>
        </w:rPr>
        <w:t>-vai lá. Fique a vontade</w:t>
      </w:r>
    </w:p>
    <w:p w14:paraId="09DFA274">
      <w:pPr>
        <w:numPr>
          <w:ilvl w:val="0"/>
          <w:numId w:val="0"/>
        </w:numPr>
        <w:spacing w:after="0" w:line="240" w:lineRule="auto"/>
        <w:rPr>
          <w:rFonts w:hint="default"/>
          <w:lang w:val="pt-BR"/>
        </w:rPr>
      </w:pPr>
    </w:p>
    <w:p w14:paraId="2785174E">
      <w:pPr>
        <w:numPr>
          <w:ilvl w:val="0"/>
          <w:numId w:val="0"/>
        </w:numPr>
        <w:spacing w:after="0" w:line="240" w:lineRule="auto"/>
        <w:rPr>
          <w:rFonts w:hint="default"/>
          <w:lang w:val="pt-BR"/>
        </w:rPr>
      </w:pPr>
      <w:r>
        <w:rPr>
          <w:rFonts w:hint="default"/>
          <w:lang w:val="pt-BR"/>
        </w:rPr>
        <w:t>!ativado canvas novo objetivo: vasculhe a casa:</w:t>
      </w:r>
    </w:p>
    <w:p w14:paraId="04B62E43">
      <w:pPr>
        <w:numPr>
          <w:ilvl w:val="0"/>
          <w:numId w:val="0"/>
        </w:numPr>
        <w:spacing w:after="0" w:line="240" w:lineRule="auto"/>
        <w:rPr>
          <w:rFonts w:hint="default"/>
          <w:lang w:val="pt-BR"/>
        </w:rPr>
      </w:pPr>
      <w:r>
        <w:rPr>
          <w:rFonts w:hint="default"/>
          <w:lang w:val="pt-BR"/>
        </w:rPr>
        <w:tab/>
      </w:r>
      <w:r>
        <w:rPr>
          <w:rFonts w:hint="default"/>
          <w:lang w:val="pt-BR"/>
        </w:rPr>
        <w:t>- verifique o primeiro andar</w:t>
      </w:r>
    </w:p>
    <w:p w14:paraId="47EB03AF">
      <w:pPr>
        <w:numPr>
          <w:ilvl w:val="0"/>
          <w:numId w:val="0"/>
        </w:numPr>
        <w:spacing w:after="0" w:line="240" w:lineRule="auto"/>
        <w:rPr>
          <w:rFonts w:hint="default"/>
          <w:lang w:val="pt-BR"/>
        </w:rPr>
      </w:pPr>
      <w:r>
        <w:rPr>
          <w:rFonts w:hint="default"/>
          <w:lang w:val="pt-BR"/>
        </w:rPr>
        <w:tab/>
      </w:r>
      <w:r>
        <w:rPr>
          <w:rFonts w:hint="default"/>
          <w:lang w:val="pt-BR"/>
        </w:rPr>
        <w:t>- verifique o segundo andar</w:t>
      </w:r>
    </w:p>
    <w:p w14:paraId="758CACC6">
      <w:pPr>
        <w:numPr>
          <w:ilvl w:val="0"/>
          <w:numId w:val="0"/>
        </w:numPr>
        <w:spacing w:after="0" w:line="240" w:lineRule="auto"/>
        <w:rPr>
          <w:rFonts w:hint="default"/>
          <w:lang w:val="pt-BR"/>
        </w:rPr>
      </w:pPr>
      <w:r>
        <w:rPr>
          <w:rFonts w:hint="default"/>
          <w:lang w:val="pt-BR"/>
        </w:rPr>
        <w:t>!controle gameplay ativado.</w:t>
      </w:r>
    </w:p>
    <w:p w14:paraId="0C8E2FF9">
      <w:pPr>
        <w:numPr>
          <w:ilvl w:val="0"/>
          <w:numId w:val="0"/>
        </w:numPr>
        <w:spacing w:after="0" w:line="240" w:lineRule="auto"/>
        <w:rPr>
          <w:rFonts w:hint="default"/>
          <w:lang w:val="pt-BR"/>
        </w:rPr>
      </w:pPr>
    </w:p>
    <w:p w14:paraId="13C1DA3F">
      <w:pPr>
        <w:numPr>
          <w:ilvl w:val="0"/>
          <w:numId w:val="0"/>
        </w:numPr>
        <w:spacing w:after="0" w:line="240" w:lineRule="auto"/>
        <w:rPr>
          <w:rFonts w:hint="default"/>
          <w:lang w:val="pt-BR"/>
        </w:rPr>
      </w:pPr>
      <w:r>
        <w:rPr>
          <w:rFonts w:hint="default"/>
          <w:lang w:val="pt-BR"/>
        </w:rPr>
        <w:t>(jogador fica livre para interagir com a casa e objetos presentes nela)</w:t>
      </w:r>
    </w:p>
    <w:p w14:paraId="638B3A44">
      <w:pPr>
        <w:numPr>
          <w:ilvl w:val="0"/>
          <w:numId w:val="0"/>
        </w:numPr>
        <w:spacing w:after="0" w:line="240" w:lineRule="auto"/>
        <w:rPr>
          <w:rFonts w:hint="default"/>
          <w:lang w:val="pt-BR"/>
        </w:rPr>
      </w:pPr>
    </w:p>
    <w:p w14:paraId="2938924F">
      <w:pPr>
        <w:numPr>
          <w:ilvl w:val="0"/>
          <w:numId w:val="0"/>
        </w:numPr>
        <w:spacing w:after="0" w:line="240" w:lineRule="auto"/>
        <w:rPr>
          <w:rFonts w:hint="default"/>
          <w:lang w:val="pt-BR"/>
        </w:rPr>
      </w:pPr>
      <w:r>
        <w:rPr>
          <w:rFonts w:hint="default"/>
          <w:lang w:val="pt-BR"/>
        </w:rPr>
        <w:t xml:space="preserve">!interações sala: parede - ativa pensamento “tem que pintar essas paredes... uma lata de tinta latex para sala inteira.” </w:t>
      </w:r>
    </w:p>
    <w:p w14:paraId="176BC298">
      <w:pPr>
        <w:numPr>
          <w:ilvl w:val="0"/>
          <w:numId w:val="0"/>
        </w:numPr>
        <w:spacing w:after="0" w:line="240" w:lineRule="auto"/>
        <w:rPr>
          <w:rFonts w:hint="default"/>
          <w:lang w:val="pt-BR"/>
        </w:rPr>
      </w:pPr>
    </w:p>
    <w:p w14:paraId="25B3197C">
      <w:pPr>
        <w:numPr>
          <w:ilvl w:val="0"/>
          <w:numId w:val="0"/>
        </w:numPr>
        <w:spacing w:after="0" w:line="240" w:lineRule="auto"/>
        <w:rPr>
          <w:rFonts w:hint="default"/>
          <w:lang w:val="pt-BR"/>
        </w:rPr>
      </w:pPr>
      <w:r>
        <w:rPr>
          <w:rFonts w:hint="default"/>
          <w:lang w:val="pt-BR"/>
        </w:rPr>
        <w:t>!ativa voz do alien, !controle gameplay continua ativado:</w:t>
      </w:r>
    </w:p>
    <w:p w14:paraId="27068326">
      <w:pPr>
        <w:numPr>
          <w:ilvl w:val="0"/>
          <w:numId w:val="0"/>
        </w:numPr>
        <w:spacing w:after="0" w:line="240" w:lineRule="auto"/>
        <w:rPr>
          <w:rFonts w:hint="default"/>
          <w:lang w:val="pt-BR"/>
        </w:rPr>
      </w:pPr>
      <w:r>
        <w:rPr>
          <w:rFonts w:hint="default"/>
          <w:lang w:val="pt-BR"/>
        </w:rPr>
        <w:tab/>
      </w:r>
      <w:r>
        <w:rPr>
          <w:rFonts w:hint="default"/>
          <w:lang w:val="pt-BR"/>
        </w:rPr>
        <w:t>-alien: como está sua filha? já consegiu a cirurgia dela?</w:t>
      </w:r>
    </w:p>
    <w:p w14:paraId="1138B6D6">
      <w:pPr>
        <w:numPr>
          <w:ilvl w:val="0"/>
          <w:numId w:val="0"/>
        </w:numPr>
        <w:spacing w:after="0" w:line="240" w:lineRule="auto"/>
        <w:rPr>
          <w:rFonts w:hint="default"/>
          <w:lang w:val="pt-BR"/>
        </w:rPr>
      </w:pPr>
      <w:r>
        <w:rPr>
          <w:rFonts w:hint="default"/>
          <w:lang w:val="pt-BR"/>
        </w:rPr>
        <w:tab/>
      </w:r>
      <w:r>
        <w:rPr>
          <w:rFonts w:hint="default"/>
          <w:lang w:val="pt-BR"/>
        </w:rPr>
        <w:t xml:space="preserve">-pedreiro: </w:t>
      </w:r>
      <w:r>
        <w:rPr>
          <w:rFonts w:ascii="SimSun" w:hAnsi="SimSun" w:eastAsia="SimSun" w:cs="SimSun"/>
          <w:sz w:val="24"/>
          <w:szCs w:val="24"/>
        </w:rPr>
        <w:t>Ainda não... tô tentando juntar o dinheiro. Particular é muito caro, mas é a única opção."</w:t>
      </w:r>
    </w:p>
    <w:p w14:paraId="6A806387">
      <w:pPr>
        <w:numPr>
          <w:ilvl w:val="0"/>
          <w:numId w:val="0"/>
        </w:numPr>
        <w:spacing w:after="0" w:line="240" w:lineRule="auto"/>
        <w:rPr>
          <w:rFonts w:hint="default"/>
          <w:lang w:val="pt-BR"/>
        </w:rPr>
      </w:pPr>
      <w:r>
        <w:rPr>
          <w:rFonts w:hint="default"/>
          <w:lang w:val="pt-BR"/>
        </w:rPr>
        <w:tab/>
      </w:r>
      <w:r>
        <w:rPr>
          <w:rFonts w:hint="default"/>
          <w:lang w:val="pt-BR"/>
        </w:rPr>
        <w:t xml:space="preserve">-alien: situação difícil... espero que dê certo. </w:t>
      </w:r>
    </w:p>
    <w:p w14:paraId="1AFC0F2D">
      <w:pPr>
        <w:numPr>
          <w:ilvl w:val="0"/>
          <w:numId w:val="0"/>
        </w:numPr>
        <w:spacing w:after="0" w:line="240" w:lineRule="auto"/>
        <w:rPr>
          <w:rFonts w:hint="default"/>
          <w:lang w:val="pt-BR"/>
        </w:rPr>
      </w:pPr>
      <w:r>
        <w:rPr>
          <w:rFonts w:hint="default"/>
          <w:lang w:val="pt-BR"/>
        </w:rPr>
        <w:t xml:space="preserve"> </w:t>
      </w:r>
    </w:p>
    <w:p w14:paraId="52309349">
      <w:pPr>
        <w:numPr>
          <w:ilvl w:val="0"/>
          <w:numId w:val="0"/>
        </w:numPr>
        <w:spacing w:after="0" w:line="240" w:lineRule="auto"/>
        <w:rPr>
          <w:rFonts w:hint="default"/>
          <w:lang w:val="pt-BR"/>
        </w:rPr>
      </w:pPr>
      <w:r>
        <w:rPr>
          <w:rFonts w:hint="default"/>
          <w:lang w:val="pt-BR"/>
        </w:rPr>
        <w:t>!interações cozinha: torneira - ativa pensamento “essa tá torneira ruim, vou colocar uma nova.”</w:t>
      </w:r>
    </w:p>
    <w:p w14:paraId="6F2DFA56">
      <w:pPr>
        <w:numPr>
          <w:ilvl w:val="0"/>
          <w:numId w:val="0"/>
        </w:numPr>
        <w:spacing w:after="0" w:line="240" w:lineRule="auto"/>
        <w:rPr>
          <w:rFonts w:hint="default"/>
          <w:lang w:val="pt-BR"/>
        </w:rPr>
      </w:pPr>
    </w:p>
    <w:p w14:paraId="60F66851">
      <w:pPr>
        <w:numPr>
          <w:ilvl w:val="0"/>
          <w:numId w:val="0"/>
        </w:numPr>
        <w:spacing w:after="0" w:line="240" w:lineRule="auto"/>
        <w:rPr>
          <w:rFonts w:hint="default"/>
          <w:lang w:val="pt-BR"/>
        </w:rPr>
      </w:pPr>
      <w:r>
        <w:rPr>
          <w:rFonts w:hint="default"/>
          <w:lang w:val="pt-BR"/>
        </w:rPr>
        <w:t>!interações quarto 01: parede - ativa pensamento “hum... a casa não está tão ruim assim. Basta pintar as paredes...”</w:t>
      </w:r>
    </w:p>
    <w:p w14:paraId="2758CD79">
      <w:pPr>
        <w:numPr>
          <w:ilvl w:val="0"/>
          <w:numId w:val="0"/>
        </w:numPr>
        <w:spacing w:after="0" w:line="240" w:lineRule="auto"/>
        <w:rPr>
          <w:rFonts w:hint="default"/>
          <w:lang w:val="pt-BR"/>
        </w:rPr>
      </w:pPr>
    </w:p>
    <w:p w14:paraId="7559284D">
      <w:pPr>
        <w:numPr>
          <w:ilvl w:val="0"/>
          <w:numId w:val="0"/>
        </w:numPr>
        <w:spacing w:after="0" w:line="240" w:lineRule="auto"/>
        <w:rPr>
          <w:rFonts w:hint="default"/>
          <w:lang w:val="pt-BR"/>
        </w:rPr>
      </w:pPr>
      <w:r>
        <w:rPr>
          <w:rFonts w:hint="default"/>
          <w:lang w:val="pt-BR"/>
        </w:rPr>
        <w:t>!interações quarto 02: porta trancada - ativa pensamento ”tá trancado... ele ter a chave”</w:t>
      </w:r>
    </w:p>
    <w:p w14:paraId="325A4410">
      <w:pPr>
        <w:numPr>
          <w:ilvl w:val="0"/>
          <w:numId w:val="0"/>
        </w:numPr>
        <w:spacing w:after="0" w:line="240" w:lineRule="auto"/>
        <w:rPr>
          <w:rFonts w:hint="default"/>
          <w:lang w:val="pt-BR"/>
        </w:rPr>
      </w:pPr>
    </w:p>
    <w:p w14:paraId="6010CEF2">
      <w:pPr>
        <w:numPr>
          <w:ilvl w:val="0"/>
          <w:numId w:val="0"/>
        </w:numPr>
        <w:spacing w:after="0" w:line="240" w:lineRule="auto"/>
        <w:rPr>
          <w:rFonts w:hint="default"/>
          <w:lang w:val="pt-BR"/>
        </w:rPr>
      </w:pPr>
      <w:r>
        <w:rPr>
          <w:rFonts w:hint="default"/>
          <w:lang w:val="pt-BR"/>
        </w:rPr>
        <w:t>(quando jogador entrar no corredor do primeiro andar. !Ativar pensamento “cara esquisito... quer manter sigilo da casa por que? Vixe...”)</w:t>
      </w:r>
    </w:p>
    <w:p w14:paraId="55D4B3A3">
      <w:pPr>
        <w:numPr>
          <w:ilvl w:val="0"/>
          <w:numId w:val="0"/>
        </w:numPr>
        <w:spacing w:after="0" w:line="240" w:lineRule="auto"/>
        <w:rPr>
          <w:rFonts w:hint="default"/>
          <w:lang w:val="pt-BR"/>
        </w:rPr>
      </w:pPr>
    </w:p>
    <w:p w14:paraId="630F1040">
      <w:pPr>
        <w:pStyle w:val="19"/>
        <w:keepNext w:val="0"/>
        <w:keepLines w:val="0"/>
        <w:widowControl/>
        <w:suppressLineNumbers w:val="0"/>
        <w:ind w:right="720"/>
      </w:pPr>
      <w:r>
        <w:rPr>
          <w:rStyle w:val="14"/>
          <w:rFonts w:hint="eastAsia" w:ascii="SimSun" w:hAnsi="SimSun" w:eastAsia="SimSun" w:cs="SimSun"/>
          <w:sz w:val="24"/>
          <w:szCs w:val="24"/>
        </w:rPr>
        <w:t>(jogador se aproxima do fim do corredor do primeiro andar)</w:t>
      </w:r>
    </w:p>
    <w:p w14:paraId="081FDE07">
      <w:pPr>
        <w:pStyle w:val="19"/>
        <w:keepNext w:val="0"/>
        <w:keepLines w:val="0"/>
        <w:widowControl/>
        <w:suppressLineNumbers w:val="0"/>
      </w:pPr>
      <w:r>
        <w:t>!ativar som ambiente: leve zumbido metálico</w:t>
      </w:r>
    </w:p>
    <w:p w14:paraId="7510B0BB">
      <w:pPr>
        <w:pStyle w:val="19"/>
        <w:keepNext w:val="0"/>
        <w:keepLines w:val="0"/>
        <w:widowControl/>
        <w:suppressLineNumbers w:val="0"/>
      </w:pPr>
      <w:r>
        <w:t>!efeito visual: luz fraca esverdeada/azulada piscando por frestas do alçapão</w:t>
      </w:r>
    </w:p>
    <w:p w14:paraId="59271332">
      <w:pPr>
        <w:pStyle w:val="19"/>
        <w:keepNext w:val="0"/>
        <w:keepLines w:val="0"/>
        <w:widowControl/>
        <w:suppressLineNumbers w:val="0"/>
        <w:ind w:right="720"/>
        <w:rPr>
          <w:rStyle w:val="14"/>
          <w:rFonts w:hint="eastAsia" w:ascii="SimSun" w:hAnsi="SimSun" w:eastAsia="SimSun" w:cs="SimSun"/>
          <w:sz w:val="24"/>
          <w:szCs w:val="24"/>
        </w:rPr>
      </w:pPr>
      <w:r>
        <w:rPr>
          <w:rStyle w:val="14"/>
          <w:rFonts w:hint="eastAsia" w:ascii="SimSun" w:hAnsi="SimSun" w:eastAsia="SimSun" w:cs="SimSun"/>
          <w:sz w:val="24"/>
          <w:szCs w:val="24"/>
        </w:rPr>
        <w:t>Ativa pensamento: “</w:t>
      </w:r>
      <w:r>
        <w:rPr>
          <w:rStyle w:val="14"/>
          <w:rFonts w:hint="default" w:ascii="SimSun" w:hAnsi="SimSun" w:cs="SimSun"/>
          <w:sz w:val="24"/>
          <w:szCs w:val="24"/>
          <w:lang w:val="pt-BR"/>
        </w:rPr>
        <w:t>Oxe</w:t>
      </w:r>
      <w:r>
        <w:rPr>
          <w:rStyle w:val="14"/>
          <w:rFonts w:hint="eastAsia" w:ascii="SimSun" w:hAnsi="SimSun" w:eastAsia="SimSun" w:cs="SimSun"/>
          <w:sz w:val="24"/>
          <w:szCs w:val="24"/>
        </w:rPr>
        <w:t xml:space="preserve">... </w:t>
      </w:r>
      <w:r>
        <w:rPr>
          <w:rStyle w:val="14"/>
          <w:rFonts w:hint="default" w:ascii="SimSun" w:hAnsi="SimSun" w:cs="SimSun"/>
          <w:sz w:val="24"/>
          <w:szCs w:val="24"/>
          <w:lang w:val="pt-BR"/>
        </w:rPr>
        <w:t>tem luz em cima do teto?</w:t>
      </w:r>
      <w:r>
        <w:rPr>
          <w:rStyle w:val="14"/>
          <w:rFonts w:hint="eastAsia" w:ascii="SimSun" w:hAnsi="SimSun" w:eastAsia="SimSun" w:cs="SimSun"/>
          <w:sz w:val="24"/>
          <w:szCs w:val="24"/>
        </w:rPr>
        <w:t>”</w:t>
      </w:r>
    </w:p>
    <w:p w14:paraId="026EC21B">
      <w:pPr>
        <w:pStyle w:val="19"/>
        <w:keepNext w:val="0"/>
        <w:keepLines w:val="0"/>
        <w:widowControl/>
        <w:suppressLineNumbers w:val="0"/>
        <w:ind w:right="720"/>
        <w:rPr>
          <w:rFonts w:ascii="SimSun" w:hAnsi="SimSun" w:eastAsia="SimSun" w:cs="SimSun"/>
          <w:sz w:val="24"/>
          <w:szCs w:val="24"/>
        </w:rPr>
      </w:pPr>
      <w:r>
        <w:rPr>
          <w:rFonts w:hint="default" w:ascii="SimSun" w:hAnsi="SimSun" w:cs="SimSun"/>
          <w:sz w:val="24"/>
          <w:szCs w:val="24"/>
          <w:lang w:val="pt-BR"/>
        </w:rPr>
        <w:t xml:space="preserve">“ativa canvas novo objeto: </w:t>
      </w:r>
      <w:r>
        <w:rPr>
          <w:rFonts w:ascii="SimSun" w:hAnsi="SimSun" w:eastAsia="SimSun" w:cs="SimSun"/>
          <w:sz w:val="24"/>
          <w:szCs w:val="24"/>
        </w:rPr>
        <w:t>"Volte para avisar o dono da casa sobre os materiais necessários."</w:t>
      </w:r>
    </w:p>
    <w:p w14:paraId="73C97D3A">
      <w:pPr>
        <w:pStyle w:val="19"/>
        <w:keepNext w:val="0"/>
        <w:keepLines w:val="0"/>
        <w:widowControl/>
        <w:suppressLineNumbers w:val="0"/>
        <w:ind w:right="720"/>
        <w:rPr>
          <w:rFonts w:ascii="SimSun" w:hAnsi="SimSun" w:eastAsia="SimSun" w:cs="SimSun"/>
          <w:sz w:val="24"/>
          <w:szCs w:val="24"/>
        </w:rPr>
      </w:pPr>
      <w:r>
        <w:rPr>
          <w:rFonts w:ascii="SimSun" w:hAnsi="SimSun" w:eastAsia="SimSun" w:cs="SimSun"/>
          <w:sz w:val="24"/>
          <w:szCs w:val="24"/>
        </w:rPr>
        <w:t>(jogador volta para a sala, alien está sentado ou organizando algo)</w:t>
      </w:r>
    </w:p>
    <w:p w14:paraId="1F6CB5BB">
      <w:pPr>
        <w:pStyle w:val="19"/>
        <w:keepNext w:val="0"/>
        <w:keepLines w:val="0"/>
        <w:widowControl/>
        <w:suppressLineNumbers w:val="0"/>
        <w:ind w:right="720"/>
        <w:rPr>
          <w:rFonts w:ascii="SimSun" w:hAnsi="SimSun" w:eastAsia="SimSun" w:cs="SimSun"/>
          <w:sz w:val="24"/>
          <w:szCs w:val="24"/>
        </w:rPr>
      </w:pPr>
      <w:r>
        <w:rPr>
          <w:rFonts w:ascii="SimSun" w:hAnsi="SimSun" w:eastAsia="SimSun" w:cs="SimSun"/>
          <w:sz w:val="24"/>
          <w:szCs w:val="24"/>
        </w:rPr>
        <w:t>!diálogo ativado (com pular/acelerar), !controle gameplay desativado:</w:t>
      </w:r>
    </w:p>
    <w:p w14:paraId="229C311D">
      <w:pPr>
        <w:pStyle w:val="19"/>
        <w:keepNext w:val="0"/>
        <w:keepLines w:val="0"/>
        <w:widowControl/>
        <w:suppressLineNumbers w:val="0"/>
        <w:ind w:right="720" w:firstLine="720" w:firstLineChars="0"/>
        <w:rPr>
          <w:rFonts w:hint="default" w:ascii="SimSun" w:hAnsi="SimSun" w:eastAsia="SimSun" w:cs="SimSun"/>
          <w:sz w:val="24"/>
          <w:szCs w:val="24"/>
          <w:lang w:val="pt-BR"/>
        </w:rPr>
      </w:pPr>
      <w:r>
        <w:rPr>
          <w:rFonts w:hint="default" w:ascii="SimSun" w:hAnsi="SimSun" w:cs="SimSun"/>
          <w:sz w:val="24"/>
          <w:szCs w:val="24"/>
          <w:lang w:val="pt-BR"/>
        </w:rPr>
        <w:t>-</w:t>
      </w:r>
      <w:r>
        <w:rPr>
          <w:rFonts w:ascii="SimSun" w:hAnsi="SimSun" w:eastAsia="SimSun" w:cs="SimSun"/>
          <w:sz w:val="24"/>
          <w:szCs w:val="24"/>
        </w:rPr>
        <w:t>pedreiro: Terminei de ver tudo. Precis</w:t>
      </w:r>
      <w:r>
        <w:rPr>
          <w:rFonts w:hint="default" w:ascii="SimSun" w:hAnsi="SimSun" w:eastAsia="SimSun" w:cs="SimSun"/>
          <w:sz w:val="24"/>
          <w:szCs w:val="24"/>
          <w:lang w:val="pt-BR"/>
        </w:rPr>
        <w:t>a</w:t>
      </w:r>
      <w:r>
        <w:rPr>
          <w:rFonts w:ascii="SimSun" w:hAnsi="SimSun" w:eastAsia="SimSun" w:cs="SimSun"/>
          <w:sz w:val="24"/>
          <w:szCs w:val="24"/>
        </w:rPr>
        <w:t xml:space="preserve"> comprar</w:t>
      </w:r>
      <w:r>
        <w:rPr>
          <w:rFonts w:hint="default" w:ascii="SimSun" w:hAnsi="SimSun" w:eastAsia="SimSun" w:cs="SimSun"/>
          <w:sz w:val="24"/>
          <w:szCs w:val="24"/>
          <w:lang w:val="pt-BR"/>
        </w:rPr>
        <w:t xml:space="preserve"> 2 latas de</w:t>
      </w:r>
      <w:r>
        <w:rPr>
          <w:rFonts w:ascii="SimSun" w:hAnsi="SimSun" w:eastAsia="SimSun" w:cs="SimSun"/>
          <w:sz w:val="24"/>
          <w:szCs w:val="24"/>
        </w:rPr>
        <w:t xml:space="preserve"> tinta</w:t>
      </w:r>
      <w:r>
        <w:rPr>
          <w:rFonts w:hint="default" w:ascii="SimSun" w:hAnsi="SimSun" w:eastAsia="SimSun" w:cs="SimSun"/>
          <w:sz w:val="24"/>
          <w:szCs w:val="24"/>
          <w:lang w:val="pt-BR"/>
        </w:rPr>
        <w:t xml:space="preserve"> e</w:t>
      </w:r>
      <w:r>
        <w:rPr>
          <w:rFonts w:ascii="SimSun" w:hAnsi="SimSun" w:eastAsia="SimSun" w:cs="SimSun"/>
          <w:sz w:val="24"/>
          <w:szCs w:val="24"/>
        </w:rPr>
        <w:t xml:space="preserve"> uma torneira</w:t>
      </w:r>
      <w:r>
        <w:rPr>
          <w:rFonts w:hint="default" w:ascii="SimSun" w:hAnsi="SimSun" w:eastAsia="SimSun" w:cs="SimSun"/>
          <w:sz w:val="24"/>
          <w:szCs w:val="24"/>
          <w:lang w:val="pt-BR"/>
        </w:rPr>
        <w:t>. Aproveita a viagem e compra um rolo</w:t>
      </w:r>
    </w:p>
    <w:p w14:paraId="6F7DF8CF">
      <w:pPr>
        <w:pStyle w:val="19"/>
        <w:keepNext w:val="0"/>
        <w:keepLines w:val="0"/>
        <w:widowControl/>
        <w:suppressLineNumbers w:val="0"/>
        <w:ind w:right="720" w:firstLine="720" w:firstLineChars="0"/>
        <w:rPr>
          <w:rFonts w:hint="default" w:ascii="SimSun" w:hAnsi="SimSun" w:eastAsia="SimSun" w:cs="SimSun"/>
          <w:sz w:val="24"/>
          <w:szCs w:val="24"/>
          <w:lang w:val="pt-BR"/>
        </w:rPr>
      </w:pPr>
      <w:r>
        <w:rPr>
          <w:rFonts w:hint="default" w:ascii="SimSun" w:hAnsi="SimSun" w:cs="SimSun"/>
          <w:sz w:val="24"/>
          <w:szCs w:val="24"/>
          <w:lang w:val="pt-BR"/>
        </w:rPr>
        <w:t>-</w:t>
      </w:r>
      <w:r>
        <w:rPr>
          <w:rFonts w:ascii="SimSun" w:hAnsi="SimSun" w:eastAsia="SimSun" w:cs="SimSun"/>
          <w:sz w:val="24"/>
          <w:szCs w:val="24"/>
        </w:rPr>
        <w:t xml:space="preserve">alien: </w:t>
      </w:r>
      <w:r>
        <w:rPr>
          <w:rFonts w:hint="default" w:ascii="SimSun" w:hAnsi="SimSun" w:cs="SimSun"/>
          <w:sz w:val="24"/>
          <w:szCs w:val="24"/>
          <w:lang w:val="pt-BR"/>
        </w:rPr>
        <w:t>ok</w:t>
      </w:r>
      <w:r>
        <w:rPr>
          <w:rFonts w:ascii="SimSun" w:hAnsi="SimSun" w:eastAsia="SimSun" w:cs="SimSun"/>
          <w:sz w:val="24"/>
          <w:szCs w:val="24"/>
        </w:rPr>
        <w:t>... vou buscar</w:t>
      </w:r>
      <w:r>
        <w:rPr>
          <w:rFonts w:hint="default" w:ascii="SimSun" w:hAnsi="SimSun" w:cs="SimSun"/>
          <w:sz w:val="24"/>
          <w:szCs w:val="24"/>
          <w:lang w:val="pt-BR"/>
        </w:rPr>
        <w:t xml:space="preserve"> o material</w:t>
      </w:r>
      <w:r>
        <w:rPr>
          <w:rFonts w:hint="default" w:ascii="SimSun" w:hAnsi="SimSun" w:eastAsia="SimSun" w:cs="SimSun"/>
          <w:sz w:val="24"/>
          <w:szCs w:val="24"/>
          <w:lang w:val="pt-BR"/>
        </w:rPr>
        <w:t xml:space="preserve">, </w:t>
      </w:r>
      <w:r>
        <w:rPr>
          <w:rFonts w:hint="default" w:ascii="SimSun" w:hAnsi="SimSun" w:cs="SimSun"/>
          <w:sz w:val="24"/>
          <w:szCs w:val="24"/>
          <w:lang w:val="pt-BR"/>
        </w:rPr>
        <w:t>coisa rápida..</w:t>
      </w:r>
      <w:r>
        <w:rPr>
          <w:rFonts w:hint="default" w:ascii="SimSun" w:hAnsi="SimSun" w:eastAsia="SimSun" w:cs="SimSun"/>
          <w:sz w:val="24"/>
          <w:szCs w:val="24"/>
          <w:lang w:val="pt-BR"/>
        </w:rPr>
        <w:t>.</w:t>
      </w:r>
      <w:r>
        <w:rPr>
          <w:rFonts w:ascii="SimSun" w:hAnsi="SimSun" w:eastAsia="SimSun" w:cs="SimSun"/>
          <w:sz w:val="24"/>
          <w:szCs w:val="24"/>
        </w:rPr>
        <w:t xml:space="preserve"> </w:t>
      </w:r>
      <w:r>
        <w:rPr>
          <w:rFonts w:hint="default" w:ascii="SimSun" w:hAnsi="SimSun" w:cs="SimSun"/>
          <w:sz w:val="24"/>
          <w:szCs w:val="24"/>
          <w:lang w:val="pt-BR"/>
        </w:rPr>
        <w:t>o depósito é perto.</w:t>
      </w:r>
    </w:p>
    <w:p w14:paraId="5DD02AD7">
      <w:pPr>
        <w:pStyle w:val="19"/>
        <w:keepNext w:val="0"/>
        <w:keepLines w:val="0"/>
        <w:widowControl/>
        <w:suppressLineNumbers w:val="0"/>
        <w:ind w:right="720"/>
        <w:rPr>
          <w:rFonts w:ascii="SimSun" w:hAnsi="SimSun" w:eastAsia="SimSun" w:cs="SimSun"/>
          <w:sz w:val="24"/>
          <w:szCs w:val="24"/>
        </w:rPr>
      </w:pPr>
      <w:r>
        <w:rPr>
          <w:rFonts w:ascii="SimSun" w:hAnsi="SimSun" w:eastAsia="SimSun" w:cs="SimSun"/>
          <w:sz w:val="24"/>
          <w:szCs w:val="24"/>
        </w:rPr>
        <w:t xml:space="preserve">pedreiro: </w:t>
      </w:r>
      <w:r>
        <w:rPr>
          <w:rFonts w:hint="default" w:ascii="SimSun" w:hAnsi="SimSun" w:cs="SimSun"/>
          <w:sz w:val="24"/>
          <w:szCs w:val="24"/>
          <w:lang w:val="pt-BR"/>
        </w:rPr>
        <w:t>tá. Qualquer coisa, me liga</w:t>
      </w:r>
      <w:r>
        <w:rPr>
          <w:rFonts w:ascii="SimSun" w:hAnsi="SimSun" w:eastAsia="SimSun" w:cs="SimSun"/>
          <w:sz w:val="24"/>
          <w:szCs w:val="24"/>
        </w:rPr>
        <w:t>...</w:t>
      </w:r>
    </w:p>
    <w:p w14:paraId="2D878DAB">
      <w:pPr>
        <w:pStyle w:val="19"/>
        <w:keepNext w:val="0"/>
        <w:keepLines w:val="0"/>
        <w:widowControl/>
        <w:suppressLineNumbers w:val="0"/>
        <w:ind w:right="720"/>
        <w:rPr>
          <w:rFonts w:hint="default" w:ascii="SimSun" w:hAnsi="SimSun" w:eastAsia="SimSun" w:cs="SimSun"/>
          <w:sz w:val="24"/>
          <w:szCs w:val="24"/>
          <w:lang w:val="pt-BR"/>
        </w:rPr>
      </w:pPr>
      <w:r>
        <w:rPr>
          <w:rStyle w:val="14"/>
          <w:rFonts w:hint="default" w:ascii="SimSun" w:hAnsi="SimSun" w:cs="SimSun"/>
          <w:sz w:val="24"/>
          <w:szCs w:val="24"/>
          <w:lang w:val="pt-BR"/>
        </w:rPr>
        <w:t>(</w:t>
      </w:r>
      <w:r>
        <w:rPr>
          <w:rStyle w:val="14"/>
          <w:rFonts w:hint="eastAsia" w:ascii="SimSun" w:hAnsi="SimSun" w:eastAsia="SimSun" w:cs="SimSun"/>
          <w:sz w:val="24"/>
          <w:szCs w:val="24"/>
        </w:rPr>
        <w:t>alien sai pela porta da frente)</w:t>
      </w:r>
    </w:p>
    <w:p w14:paraId="15DED621">
      <w:pPr>
        <w:pStyle w:val="19"/>
        <w:keepNext w:val="0"/>
        <w:keepLines w:val="0"/>
        <w:widowControl/>
        <w:suppressLineNumbers w:val="0"/>
        <w:ind w:right="720"/>
        <w:rPr>
          <w:rFonts w:hint="default" w:ascii="SimSun" w:hAnsi="SimSun" w:cs="SimSun"/>
          <w:sz w:val="24"/>
          <w:szCs w:val="24"/>
          <w:lang w:val="pt-BR"/>
        </w:rPr>
      </w:pPr>
      <w:r>
        <w:rPr>
          <w:rFonts w:hint="default" w:ascii="SimSun" w:hAnsi="SimSun" w:cs="SimSun"/>
          <w:sz w:val="24"/>
          <w:szCs w:val="24"/>
          <w:lang w:val="pt-BR"/>
        </w:rPr>
        <w:t xml:space="preserve">!Ativa novo objetivo: </w:t>
      </w:r>
      <w:r>
        <w:rPr>
          <w:rFonts w:ascii="SimSun" w:hAnsi="SimSun" w:eastAsia="SimSun" w:cs="SimSun"/>
          <w:sz w:val="24"/>
          <w:szCs w:val="24"/>
        </w:rPr>
        <w:t>"Investigue a luz estranha</w:t>
      </w:r>
      <w:r>
        <w:rPr>
          <w:rFonts w:hint="default" w:ascii="SimSun" w:hAnsi="SimSun" w:cs="SimSun"/>
          <w:sz w:val="24"/>
          <w:szCs w:val="24"/>
          <w:lang w:val="pt-BR"/>
        </w:rPr>
        <w:t xml:space="preserve"> no alçapão do corredor”:</w:t>
      </w:r>
    </w:p>
    <w:p w14:paraId="792EFB74">
      <w:pPr>
        <w:pStyle w:val="19"/>
        <w:keepNext w:val="0"/>
        <w:keepLines w:val="0"/>
        <w:widowControl/>
        <w:suppressLineNumbers w:val="0"/>
        <w:ind w:right="720"/>
        <w:rPr>
          <w:rFonts w:hint="default" w:ascii="SimSun" w:hAnsi="SimSun" w:cs="SimSun"/>
          <w:sz w:val="24"/>
          <w:szCs w:val="24"/>
          <w:lang w:val="pt-BR"/>
        </w:rPr>
      </w:pPr>
      <w:r>
        <w:rPr>
          <w:rFonts w:hint="default" w:ascii="SimSun" w:hAnsi="SimSun" w:cs="SimSun"/>
          <w:sz w:val="24"/>
          <w:szCs w:val="24"/>
          <w:lang w:val="pt-BR"/>
        </w:rPr>
        <w:tab/>
      </w:r>
      <w:r>
        <w:rPr>
          <w:rFonts w:hint="default" w:ascii="SimSun" w:hAnsi="SimSun" w:cs="SimSun"/>
          <w:sz w:val="24"/>
          <w:szCs w:val="24"/>
          <w:lang w:val="pt-BR"/>
        </w:rPr>
        <w:t>- encontre uma escada.</w:t>
      </w:r>
    </w:p>
    <w:p w14:paraId="7AF0FB1A">
      <w:pPr>
        <w:pStyle w:val="19"/>
        <w:keepNext w:val="0"/>
        <w:keepLines w:val="0"/>
        <w:widowControl/>
        <w:suppressLineNumbers w:val="0"/>
        <w:ind w:right="720"/>
        <w:rPr>
          <w:rFonts w:hint="default" w:ascii="SimSun" w:hAnsi="SimSun" w:cs="SimSun"/>
          <w:sz w:val="24"/>
          <w:szCs w:val="24"/>
          <w:lang w:val="pt-BR"/>
        </w:rPr>
      </w:pPr>
      <w:r>
        <w:rPr>
          <w:rFonts w:hint="default" w:ascii="SimSun" w:hAnsi="SimSun" w:cs="SimSun"/>
          <w:sz w:val="24"/>
          <w:szCs w:val="24"/>
          <w:lang w:val="pt-BR"/>
        </w:rPr>
        <w:tab/>
      </w:r>
      <w:r>
        <w:rPr>
          <w:rFonts w:hint="default" w:ascii="SimSun" w:hAnsi="SimSun" w:cs="SimSun"/>
          <w:sz w:val="24"/>
          <w:szCs w:val="24"/>
          <w:lang w:val="pt-BR"/>
        </w:rPr>
        <w:t>- suba pelo alçapão.</w:t>
      </w:r>
    </w:p>
    <w:p w14:paraId="32EB571A">
      <w:pPr>
        <w:pStyle w:val="19"/>
        <w:keepNext w:val="0"/>
        <w:keepLines w:val="0"/>
        <w:widowControl/>
        <w:suppressLineNumbers w:val="0"/>
        <w:ind w:right="720"/>
        <w:rPr>
          <w:rFonts w:hint="default" w:ascii="SimSun" w:hAnsi="SimSun" w:cs="SimSun"/>
          <w:sz w:val="24"/>
          <w:szCs w:val="24"/>
          <w:lang w:val="pt-BR"/>
        </w:rPr>
      </w:pPr>
      <w:r>
        <w:rPr>
          <w:rFonts w:hint="default" w:ascii="SimSun" w:hAnsi="SimSun" w:cs="SimSun"/>
          <w:sz w:val="24"/>
          <w:szCs w:val="24"/>
          <w:lang w:val="pt-BR"/>
        </w:rPr>
        <w:t>!Ativa escada no quartinho: permite jogador pegá-la.</w:t>
      </w:r>
    </w:p>
    <w:p w14:paraId="0982A558">
      <w:pPr>
        <w:pStyle w:val="19"/>
        <w:keepNext w:val="0"/>
        <w:keepLines w:val="0"/>
        <w:widowControl/>
        <w:suppressLineNumbers w:val="0"/>
        <w:ind w:right="720"/>
        <w:rPr>
          <w:rFonts w:hint="default" w:ascii="SimSun" w:hAnsi="SimSun" w:cs="SimSun"/>
          <w:sz w:val="24"/>
          <w:szCs w:val="24"/>
          <w:lang w:val="pt-BR"/>
        </w:rPr>
      </w:pPr>
      <w:r>
        <w:rPr>
          <w:rFonts w:hint="default" w:ascii="SimSun" w:hAnsi="SimSun" w:cs="SimSun"/>
          <w:sz w:val="24"/>
          <w:szCs w:val="24"/>
          <w:lang w:val="pt-BR"/>
        </w:rPr>
        <w:t>!</w:t>
      </w:r>
      <w:r>
        <w:rPr>
          <w:rFonts w:ascii="SimSun" w:hAnsi="SimSun" w:eastAsia="SimSun" w:cs="SimSun"/>
          <w:sz w:val="24"/>
          <w:szCs w:val="24"/>
        </w:rPr>
        <w:t>Interação</w:t>
      </w:r>
      <w:r>
        <w:rPr>
          <w:rFonts w:hint="default" w:ascii="SimSun" w:hAnsi="SimSun" w:cs="SimSun"/>
          <w:sz w:val="24"/>
          <w:szCs w:val="24"/>
          <w:lang w:val="pt-BR"/>
        </w:rPr>
        <w:t xml:space="preserve"> escada</w:t>
      </w:r>
      <w:r>
        <w:rPr>
          <w:rFonts w:ascii="SimSun" w:hAnsi="SimSun" w:eastAsia="SimSun" w:cs="SimSun"/>
          <w:sz w:val="24"/>
          <w:szCs w:val="24"/>
        </w:rPr>
        <w:t>: “Escada velha... serve.”</w:t>
      </w:r>
    </w:p>
    <w:p w14:paraId="72BA2909">
      <w:pPr>
        <w:pStyle w:val="19"/>
        <w:keepNext w:val="0"/>
        <w:keepLines w:val="0"/>
        <w:widowControl/>
        <w:suppressLineNumbers w:val="0"/>
        <w:ind w:right="720"/>
        <w:rPr>
          <w:rFonts w:hint="default" w:ascii="SimSun" w:hAnsi="SimSun" w:cs="SimSun"/>
          <w:sz w:val="24"/>
          <w:szCs w:val="24"/>
          <w:lang w:val="pt-BR"/>
        </w:rPr>
      </w:pPr>
      <w:r>
        <w:rPr>
          <w:rFonts w:hint="default" w:ascii="SimSun" w:hAnsi="SimSun" w:cs="SimSun"/>
          <w:sz w:val="24"/>
          <w:szCs w:val="24"/>
          <w:lang w:val="pt-BR"/>
        </w:rPr>
        <w:t>(quando o pedreiro chegar no corredor, não há mais luz no alçapão)</w:t>
      </w:r>
    </w:p>
    <w:p w14:paraId="35EBC762">
      <w:pPr>
        <w:pStyle w:val="19"/>
        <w:keepNext w:val="0"/>
        <w:keepLines w:val="0"/>
        <w:widowControl/>
        <w:suppressLineNumbers w:val="0"/>
        <w:ind w:right="720"/>
        <w:rPr>
          <w:rStyle w:val="14"/>
          <w:rFonts w:hint="eastAsia" w:ascii="SimSun" w:hAnsi="SimSun" w:eastAsia="SimSun" w:cs="SimSun"/>
          <w:sz w:val="24"/>
          <w:szCs w:val="24"/>
        </w:rPr>
      </w:pPr>
      <w:r>
        <w:rPr>
          <w:rStyle w:val="14"/>
          <w:rFonts w:hint="eastAsia" w:ascii="SimSun" w:hAnsi="SimSun" w:eastAsia="SimSun" w:cs="SimSun"/>
          <w:sz w:val="24"/>
          <w:szCs w:val="24"/>
        </w:rPr>
        <w:t>(jogador posiciona a escada e sobe até o sótão — breve transição com fade ou animação)</w:t>
      </w:r>
    </w:p>
    <w:p w14:paraId="05B2554F">
      <w:pPr>
        <w:pStyle w:val="19"/>
        <w:keepNext w:val="0"/>
        <w:keepLines w:val="0"/>
        <w:widowControl/>
        <w:suppressLineNumbers w:val="0"/>
        <w:ind w:right="720"/>
        <w:rPr>
          <w:rStyle w:val="14"/>
          <w:rFonts w:hint="default" w:ascii="SimSun" w:hAnsi="SimSun" w:eastAsia="SimSun" w:cs="SimSun"/>
          <w:sz w:val="24"/>
          <w:szCs w:val="24"/>
          <w:lang w:val="pt-BR"/>
        </w:rPr>
      </w:pPr>
      <w:r>
        <w:rPr>
          <w:rStyle w:val="14"/>
          <w:rFonts w:hint="default" w:ascii="SimSun" w:hAnsi="SimSun" w:cs="SimSun"/>
          <w:sz w:val="24"/>
          <w:szCs w:val="24"/>
          <w:lang w:val="pt-BR"/>
        </w:rPr>
        <w:t>!Ativa pensamento: a luz sumiu....</w:t>
      </w:r>
      <w:r>
        <w:rPr>
          <w:rFonts w:ascii="SimSun" w:hAnsi="SimSun" w:eastAsia="SimSun" w:cs="SimSun"/>
          <w:sz w:val="24"/>
          <w:szCs w:val="24"/>
        </w:rPr>
        <w:t xml:space="preserve"> Mas eu vi, sim... Não tô doido.</w:t>
      </w:r>
    </w:p>
    <w:p w14:paraId="52CC9EFC">
      <w:pPr>
        <w:pStyle w:val="19"/>
        <w:keepNext w:val="0"/>
        <w:keepLines w:val="0"/>
        <w:widowControl/>
        <w:suppressLineNumbers w:val="0"/>
        <w:ind w:firstLine="720" w:firstLineChars="0"/>
      </w:pPr>
      <w:r>
        <w:t>!ambiente escuro, música ambiente sutil, pulsante</w:t>
      </w:r>
    </w:p>
    <w:p w14:paraId="69A2AB4F">
      <w:pPr>
        <w:pStyle w:val="19"/>
        <w:keepNext w:val="0"/>
        <w:keepLines w:val="0"/>
        <w:widowControl/>
        <w:suppressLineNumbers w:val="0"/>
        <w:rPr>
          <w:rFonts w:hint="default"/>
          <w:lang w:val="pt-BR"/>
        </w:rPr>
      </w:pPr>
      <w:r>
        <w:rPr>
          <w:rFonts w:hint="default"/>
          <w:lang w:val="pt-BR"/>
        </w:rPr>
        <w:t>(jogador caminha pela laje, ativa luz de um pequeno dispositivo / sensor ao lado da porta que ilumina .encontra uma porta no meio da laje, atrás dela não tem nada)</w:t>
      </w:r>
    </w:p>
    <w:p w14:paraId="59AA2FC9">
      <w:pPr>
        <w:pStyle w:val="19"/>
        <w:keepNext w:val="0"/>
        <w:keepLines w:val="0"/>
        <w:widowControl/>
        <w:suppressLineNumbers w:val="0"/>
        <w:ind w:left="720" w:right="720"/>
        <w:rPr>
          <w:rStyle w:val="14"/>
          <w:rFonts w:hint="eastAsia" w:ascii="SimSun" w:hAnsi="SimSun" w:eastAsia="SimSun" w:cs="SimSun"/>
          <w:sz w:val="24"/>
          <w:szCs w:val="24"/>
        </w:rPr>
      </w:pPr>
      <w:r>
        <w:rPr>
          <w:rStyle w:val="14"/>
          <w:rFonts w:hint="eastAsia" w:ascii="SimSun" w:hAnsi="SimSun" w:eastAsia="SimSun" w:cs="SimSun"/>
          <w:sz w:val="24"/>
          <w:szCs w:val="24"/>
        </w:rPr>
        <w:t>Ativa pensamento: “</w:t>
      </w:r>
      <w:r>
        <w:rPr>
          <w:rStyle w:val="14"/>
          <w:rFonts w:hint="default" w:ascii="SimSun" w:hAnsi="SimSun" w:cs="SimSun"/>
          <w:sz w:val="24"/>
          <w:szCs w:val="24"/>
          <w:lang w:val="pt-BR"/>
        </w:rPr>
        <w:t>Diabo é isso...por que tem porta em ciam da laje?</w:t>
      </w:r>
      <w:r>
        <w:rPr>
          <w:rStyle w:val="14"/>
          <w:rFonts w:hint="eastAsia" w:ascii="SimSun" w:hAnsi="SimSun" w:eastAsia="SimSun" w:cs="SimSun"/>
          <w:sz w:val="24"/>
          <w:szCs w:val="24"/>
        </w:rPr>
        <w:t>”</w:t>
      </w:r>
    </w:p>
    <w:p w14:paraId="170B3BAE">
      <w:pPr>
        <w:pStyle w:val="19"/>
        <w:keepNext w:val="0"/>
        <w:keepLines w:val="0"/>
        <w:widowControl/>
        <w:suppressLineNumbers w:val="0"/>
        <w:ind w:left="720" w:right="720"/>
        <w:rPr>
          <w:rStyle w:val="14"/>
          <w:rFonts w:hint="default" w:ascii="SimSun" w:hAnsi="SimSun" w:cs="SimSun"/>
          <w:sz w:val="24"/>
          <w:szCs w:val="24"/>
          <w:lang w:val="pt-BR"/>
        </w:rPr>
      </w:pPr>
      <w:r>
        <w:rPr>
          <w:rStyle w:val="14"/>
          <w:rFonts w:hint="default" w:ascii="SimSun" w:hAnsi="SimSun" w:cs="SimSun"/>
          <w:sz w:val="24"/>
          <w:szCs w:val="24"/>
          <w:lang w:val="pt-BR"/>
        </w:rPr>
        <w:t>!Interagir porta: abre porta devagar.</w:t>
      </w:r>
    </w:p>
    <w:p w14:paraId="00285CFB">
      <w:pPr>
        <w:spacing w:after="0" w:line="240" w:lineRule="auto"/>
        <w:rPr>
          <w:rFonts w:hint="default"/>
          <w:lang w:val="pt-BR" w:eastAsia="en-US"/>
        </w:rPr>
      </w:pPr>
      <w:r>
        <w:rPr>
          <w:rStyle w:val="14"/>
          <w:rFonts w:hint="default" w:ascii="SimSun" w:hAnsi="SimSun" w:cs="SimSun"/>
          <w:sz w:val="24"/>
          <w:szCs w:val="24"/>
          <w:lang w:val="pt-BR"/>
        </w:rPr>
        <w:t xml:space="preserve">(jogador vê uma sala ampla e branca que parece um laboratório com equipamentos estranhos. Uma mesa no centro exibindo uma tela onde deveria ser o tampo da mesa e, nessa tela, um mapa estranho que parece um projeto de portal e no fim da sala, outra porta com aspecto tecnológico(dará acesso ao universo). OBS.: objetivo dessa sala é ajudar  jogador  ver pistas sobre: </w:t>
      </w:r>
      <w:r>
        <w:rPr>
          <w:rFonts w:hint="default"/>
          <w:lang w:val="pt-BR" w:eastAsia="en-US"/>
        </w:rPr>
        <w:t xml:space="preserve">que tipo de portal é aquele: encontraram esse portal a pouco tempo, ele é a entrada para outra parte do universo. Aquela “estrada” transparente  foi construída para conectar os dois portais diferentes que flutuam no espaço da via láctea, cada um dando acesso a um determinado lugar. O portal de onde saíram, dá acesso a um local específico na superfície do planeta terra - aquela casa na cidade de fortaleza. O portal que está sendo construído dará acesso a um ponto, flutuando no espaço, perto do planeta Urano, mas não na superfície desse planeta. Nem todo portal aparece dentro de um planeta. Existem portais que surgem na superfície de um planeta, outros apenas próximo de algum planeta, outros flutuando bem longe de qualquer planeta. </w:t>
      </w:r>
    </w:p>
    <w:p w14:paraId="05C0C22A">
      <w:pPr>
        <w:spacing w:after="0" w:line="240" w:lineRule="auto"/>
        <w:rPr>
          <w:rFonts w:hint="default"/>
          <w:lang w:val="pt-BR" w:eastAsia="en-US"/>
        </w:rPr>
      </w:pPr>
    </w:p>
    <w:p w14:paraId="01743F3B">
      <w:pPr>
        <w:pStyle w:val="2"/>
      </w:pPr>
      <w:r>
        <w:t>CENA: O LABORATÓRIO BRANCO DO PORTAL</w:t>
      </w:r>
    </w:p>
    <w:p w14:paraId="49D073D1">
      <w:r>
        <w:br w:type="textWrapping"/>
      </w:r>
      <w:r>
        <w:t>Objetivo da cena:</w:t>
      </w:r>
      <w:r>
        <w:br w:type="textWrapping"/>
      </w:r>
      <w:r>
        <w:t>Apresentar visualmente (sem exposição forçada) informações essenciais sobre os portais, seu funcionamento e sua conexão com a casa em Fortaleza e o novo portal próximo a Urano.</w:t>
      </w:r>
      <w:r>
        <w:br w:type="textWrapping"/>
      </w:r>
    </w:p>
    <w:p w14:paraId="40C33D75">
      <w:pPr>
        <w:pStyle w:val="3"/>
      </w:pPr>
      <w:r>
        <w:t>1. Descrição geral da sala</w:t>
      </w:r>
    </w:p>
    <w:p w14:paraId="1ED439D7">
      <w:r>
        <w:br w:type="textWrapping"/>
      </w:r>
      <w:r>
        <w:t>- Sala ampla, branca, silenciosa, com iluminação suave que emana do teto.</w:t>
      </w:r>
      <w:r>
        <w:br w:type="textWrapping"/>
      </w:r>
      <w:r>
        <w:t>- Superfícies lisas, equipamentos com formas incomuns (cilindros, esferas flutuantes, painéis holográficos).</w:t>
      </w:r>
      <w:r>
        <w:br w:type="textWrapping"/>
      </w:r>
      <w:r>
        <w:t>- Sons ambiente: leve zumbido eletrônico e ruído de funcionamento de energia.</w:t>
      </w:r>
      <w:r>
        <w:br w:type="textWrapping"/>
      </w:r>
    </w:p>
    <w:p w14:paraId="23FCBA8C">
      <w:pPr>
        <w:pStyle w:val="3"/>
      </w:pPr>
      <w:r>
        <w:t>2. Mesa com o mapa interativo (centro da sala)</w:t>
      </w:r>
    </w:p>
    <w:p w14:paraId="5952881D">
      <w:r>
        <w:br w:type="textWrapping"/>
      </w:r>
      <w:r>
        <w:t>- A mesa parece sólida, mas seu tampo é uma tela de vidro transparente com holograma suspenso.</w:t>
      </w:r>
      <w:r>
        <w:br w:type="textWrapping"/>
      </w:r>
      <w:r>
        <w:t>- Mostra um mapa 3D da Via Láctea com pontos brilhantes conectados por linhas translúcidas.</w:t>
      </w:r>
      <w:r>
        <w:br w:type="textWrapping"/>
      </w:r>
      <w:r>
        <w:t>- Interações possíveis:</w:t>
      </w:r>
      <w:r>
        <w:br w:type="textWrapping"/>
      </w:r>
      <w:r>
        <w:t xml:space="preserve">  • Clicar em pontos para ampliar: revela dados sobre coordenadas e posição dos portais.</w:t>
      </w:r>
      <w:r>
        <w:br w:type="textWrapping"/>
      </w:r>
      <w:r>
        <w:t xml:space="preserve">  • Um ponto piscando indica a casa de Fortaleza.</w:t>
      </w:r>
      <w:r>
        <w:br w:type="textWrapping"/>
      </w:r>
      <w:r>
        <w:t xml:space="preserve">  • Um segundo ponto, mais distante e em construção, aparece rotulado como “Zona Urano - Estágio 2”.</w:t>
      </w:r>
      <w:r>
        <w:br w:type="textWrapping"/>
      </w:r>
    </w:p>
    <w:p w14:paraId="04AD9C31">
      <w:pPr>
        <w:pStyle w:val="3"/>
      </w:pPr>
      <w:r>
        <w:t>3. Recursos visuais como pistas</w:t>
      </w:r>
    </w:p>
    <w:p w14:paraId="23823672">
      <w:r>
        <w:br w:type="textWrapping"/>
      </w:r>
      <w:r>
        <w:t>- Telas laterais exibem logs de pesquisa ou esquemas antigos de portais terrestres.</w:t>
      </w:r>
      <w:r>
        <w:br w:type="textWrapping"/>
      </w:r>
      <w:r>
        <w:t>- Desenhos feitos à mão grudados na parede mostram uma casa com símbolos ao redor do teto.</w:t>
      </w:r>
      <w:r>
        <w:br w:type="textWrapping"/>
      </w:r>
      <w:r>
        <w:t>- Um painel holográfico mostra simulação de abertura de portal: revela que alguns portais não se conectam diretamente à superfície, mas ficam em órbita.</w:t>
      </w:r>
      <w:r>
        <w:br w:type="textWrapping"/>
      </w:r>
      <w:r>
        <w:t>- Equipamentos em teste: um tubo de energia ligado a um microportal em miniatura (instável), com um aviso luminoso: “Conexão Pendente – Urano”.</w:t>
      </w:r>
      <w:r>
        <w:br w:type="textWrapping"/>
      </w:r>
    </w:p>
    <w:p w14:paraId="603F4B74">
      <w:pPr>
        <w:pStyle w:val="3"/>
      </w:pPr>
      <w:r>
        <w:t>4. Transição e mistério</w:t>
      </w:r>
    </w:p>
    <w:p w14:paraId="4AC331B9">
      <w:r>
        <w:br w:type="textWrapping"/>
      </w:r>
      <w:r>
        <w:t>- A porta no final da sala se abre com leve atraso ao se aproximar, emitindo um som metálico suave.</w:t>
      </w:r>
      <w:r>
        <w:br w:type="textWrapping"/>
      </w:r>
      <w:r>
        <w:t>- Luz azul clara emana da passagem, sugerindo que é ativa e leva para o espaço.</w:t>
      </w:r>
      <w:r>
        <w:br w:type="textWrapping"/>
      </w:r>
      <w:r>
        <w:t>- Uma câmera de segurança quebrada pisca ao lado da porta (sugerindo abandono ou urgência anterior).</w:t>
      </w:r>
      <w:r>
        <w:br w:type="textWrapping"/>
      </w:r>
    </w:p>
    <w:p w14:paraId="6D3E25FE">
      <w:pPr>
        <w:pStyle w:val="3"/>
      </w:pPr>
      <w:r>
        <w:t>5. Reforçando narrativa sem exposição direta</w:t>
      </w:r>
    </w:p>
    <w:p w14:paraId="66C471EE">
      <w:pPr>
        <w:spacing w:after="0" w:line="240" w:lineRule="auto"/>
        <w:rPr>
          <w:rStyle w:val="14"/>
          <w:rFonts w:hint="default" w:ascii="SimSun" w:hAnsi="SimSun" w:cs="SimSun"/>
          <w:sz w:val="24"/>
          <w:szCs w:val="24"/>
          <w:lang w:val="pt-BR"/>
        </w:rPr>
      </w:pPr>
      <w:r>
        <w:br w:type="textWrapping"/>
      </w:r>
      <w:r>
        <w:t>- Nenhum personagem explicando nada diretamente.</w:t>
      </w:r>
      <w:r>
        <w:br w:type="textWrapping"/>
      </w:r>
      <w:r>
        <w:t>- Tudo sugerido via ambiente, recursos visuais, interação opcional e ambientação.</w:t>
      </w:r>
      <w:r>
        <w:br w:type="textWrapping"/>
      </w:r>
      <w:r>
        <w:t>- O jogador pode ignorar parte disso e seguir, mas quem explora será recompensado com contexto narrativo.</w:t>
      </w:r>
      <w:r>
        <w:br w:type="textWrapping"/>
      </w:r>
      <w:r>
        <w:rPr>
          <w:rStyle w:val="14"/>
          <w:rFonts w:hint="default" w:ascii="SimSun" w:hAnsi="SimSun" w:cs="SimSun"/>
          <w:sz w:val="24"/>
          <w:szCs w:val="24"/>
          <w:lang w:val="pt-BR"/>
        </w:rPr>
        <w:t>)</w:t>
      </w:r>
    </w:p>
    <w:p w14:paraId="2168EB2A">
      <w:pPr>
        <w:numPr>
          <w:ilvl w:val="0"/>
          <w:numId w:val="0"/>
        </w:numPr>
        <w:spacing w:after="0" w:line="240" w:lineRule="auto"/>
        <w:rPr>
          <w:rFonts w:hint="default"/>
          <w:lang w:val="pt-BR"/>
        </w:rPr>
      </w:pPr>
    </w:p>
    <w:p w14:paraId="033D7BC7">
      <w:pPr>
        <w:numPr>
          <w:ilvl w:val="0"/>
          <w:numId w:val="0"/>
        </w:numPr>
        <w:spacing w:after="0" w:line="240" w:lineRule="auto"/>
        <w:rPr>
          <w:rFonts w:hint="default"/>
          <w:lang w:val="pt-BR"/>
        </w:rPr>
      </w:pPr>
    </w:p>
    <w:p w14:paraId="0DC8449A">
      <w:pPr>
        <w:rPr>
          <w:rFonts w:hint="default"/>
          <w:b/>
          <w:bCs/>
          <w:lang w:val="pt-BR"/>
        </w:rPr>
      </w:pPr>
      <w:r>
        <w:rPr>
          <w:rFonts w:hint="default"/>
          <w:b/>
          <w:bCs/>
          <w:lang w:val="pt-BR"/>
        </w:rPr>
        <w:br w:type="page"/>
      </w:r>
    </w:p>
    <w:p w14:paraId="27F9ADC1">
      <w:pPr>
        <w:numPr>
          <w:ilvl w:val="0"/>
          <w:numId w:val="0"/>
        </w:numPr>
        <w:spacing w:after="0" w:line="240" w:lineRule="auto"/>
        <w:rPr>
          <w:rFonts w:hint="default"/>
          <w:b/>
          <w:bCs/>
          <w:lang w:val="pt-BR"/>
        </w:rPr>
      </w:pPr>
      <w:r>
        <w:rPr>
          <w:rFonts w:hint="default"/>
          <w:b/>
          <w:bCs/>
          <w:lang w:val="pt-BR"/>
        </w:rPr>
        <w:t>Cena 02: universo dentro do portal</w:t>
      </w:r>
    </w:p>
    <w:p w14:paraId="26815BCD">
      <w:pPr>
        <w:numPr>
          <w:ilvl w:val="0"/>
          <w:numId w:val="0"/>
        </w:numPr>
        <w:spacing w:after="0" w:line="240" w:lineRule="auto"/>
        <w:rPr>
          <w:rFonts w:hint="default"/>
          <w:lang w:val="pt-BR"/>
        </w:rPr>
      </w:pPr>
    </w:p>
    <w:p w14:paraId="231F9DFB">
      <w:pPr>
        <w:numPr>
          <w:ilvl w:val="0"/>
          <w:numId w:val="0"/>
        </w:numPr>
        <w:spacing w:after="0" w:line="240" w:lineRule="auto"/>
        <w:rPr>
          <w:rFonts w:hint="default"/>
          <w:lang w:val="pt-BR"/>
        </w:rPr>
      </w:pPr>
      <w:r>
        <w:rPr>
          <w:rFonts w:hint="default"/>
          <w:lang w:val="pt-BR"/>
        </w:rPr>
        <w:t>(jogador atravessa o portal)</w:t>
      </w:r>
    </w:p>
    <w:p w14:paraId="37B8A028">
      <w:pPr>
        <w:numPr>
          <w:ilvl w:val="0"/>
          <w:numId w:val="0"/>
        </w:numPr>
        <w:spacing w:after="0" w:line="240" w:lineRule="auto"/>
        <w:rPr>
          <w:rFonts w:hint="default"/>
          <w:lang w:val="pt-BR"/>
        </w:rPr>
      </w:pPr>
    </w:p>
    <w:p w14:paraId="5C7E40C5">
      <w:pPr>
        <w:numPr>
          <w:ilvl w:val="0"/>
          <w:numId w:val="0"/>
        </w:numPr>
        <w:spacing w:after="0" w:line="240" w:lineRule="auto"/>
        <w:rPr>
          <w:rFonts w:hint="default"/>
          <w:lang w:val="pt-BR"/>
        </w:rPr>
      </w:pPr>
      <w:r>
        <w:rPr>
          <w:rFonts w:hint="default"/>
          <w:lang w:val="pt-BR"/>
        </w:rPr>
        <w:t>!controle gameplay desativo.</w:t>
      </w:r>
    </w:p>
    <w:p w14:paraId="2A971541">
      <w:pPr>
        <w:numPr>
          <w:ilvl w:val="0"/>
          <w:numId w:val="0"/>
        </w:numPr>
        <w:spacing w:after="0" w:line="240" w:lineRule="auto"/>
        <w:rPr>
          <w:rFonts w:hint="default"/>
          <w:lang w:val="pt-BR"/>
        </w:rPr>
      </w:pPr>
    </w:p>
    <w:p w14:paraId="110E0A04">
      <w:pPr>
        <w:numPr>
          <w:ilvl w:val="0"/>
          <w:numId w:val="0"/>
        </w:numPr>
        <w:spacing w:after="0" w:line="240" w:lineRule="auto"/>
        <w:rPr>
          <w:rFonts w:hint="default"/>
          <w:lang w:val="pt-BR"/>
        </w:rPr>
      </w:pPr>
      <w:r>
        <w:rPr>
          <w:rFonts w:hint="default"/>
          <w:lang w:val="pt-BR"/>
        </w:rPr>
        <w:t>!ativa pensamento: “Meu deus do céu! Que isso! O que....”</w:t>
      </w:r>
    </w:p>
    <w:p w14:paraId="31717DEA">
      <w:pPr>
        <w:numPr>
          <w:ilvl w:val="0"/>
          <w:numId w:val="0"/>
        </w:numPr>
        <w:spacing w:after="0" w:line="240" w:lineRule="auto"/>
        <w:rPr>
          <w:rFonts w:hint="default"/>
          <w:lang w:val="pt-BR"/>
        </w:rPr>
      </w:pPr>
    </w:p>
    <w:p w14:paraId="107770A7">
      <w:pPr>
        <w:numPr>
          <w:ilvl w:val="0"/>
          <w:numId w:val="0"/>
        </w:numPr>
        <w:spacing w:after="0" w:line="240" w:lineRule="auto"/>
        <w:rPr>
          <w:rFonts w:hint="default"/>
          <w:lang w:val="pt-BR"/>
        </w:rPr>
      </w:pPr>
      <w:r>
        <w:rPr>
          <w:rFonts w:hint="default"/>
          <w:lang w:val="pt-BR"/>
        </w:rPr>
        <w:t>!cutscene: jogador vê estrada seguindo até a plataforma com o arco do portal, uma pequena nave pairando ao lado e, ao redor, o espaço como o planeta Urano bem distante dali</w:t>
      </w:r>
    </w:p>
    <w:p w14:paraId="0EE2F9A2">
      <w:pPr>
        <w:numPr>
          <w:ilvl w:val="0"/>
          <w:numId w:val="0"/>
        </w:numPr>
        <w:spacing w:after="0" w:line="240" w:lineRule="auto"/>
        <w:rPr>
          <w:rFonts w:hint="default"/>
          <w:lang w:val="pt-BR"/>
        </w:rPr>
      </w:pPr>
    </w:p>
    <w:p w14:paraId="57D4CC6B">
      <w:pPr>
        <w:numPr>
          <w:ilvl w:val="0"/>
          <w:numId w:val="0"/>
        </w:numPr>
        <w:spacing w:after="0" w:line="240" w:lineRule="auto"/>
        <w:rPr>
          <w:rFonts w:hint="default"/>
          <w:lang w:val="pt-BR"/>
        </w:rPr>
      </w:pPr>
      <w:r>
        <w:rPr>
          <w:rFonts w:hint="default"/>
          <w:lang w:val="pt-BR"/>
        </w:rPr>
        <w:t xml:space="preserve">!ativa canvas novo objetivo: </w:t>
      </w:r>
    </w:p>
    <w:p w14:paraId="63FD573C">
      <w:pPr>
        <w:numPr>
          <w:ilvl w:val="0"/>
          <w:numId w:val="0"/>
        </w:numPr>
        <w:spacing w:after="0" w:line="240" w:lineRule="auto"/>
        <w:ind w:firstLine="720" w:firstLineChars="0"/>
        <w:rPr>
          <w:rFonts w:hint="default"/>
          <w:lang w:val="pt-BR"/>
        </w:rPr>
      </w:pPr>
      <w:r>
        <w:rPr>
          <w:rFonts w:hint="default"/>
          <w:lang w:val="pt-BR"/>
        </w:rPr>
        <w:t>- investigue o portal.</w:t>
      </w:r>
    </w:p>
    <w:p w14:paraId="3537EED8">
      <w:pPr>
        <w:numPr>
          <w:ilvl w:val="0"/>
          <w:numId w:val="0"/>
        </w:numPr>
        <w:spacing w:after="0" w:line="240" w:lineRule="auto"/>
        <w:rPr>
          <w:rFonts w:hint="default"/>
          <w:lang w:val="pt-BR"/>
        </w:rPr>
      </w:pPr>
    </w:p>
    <w:p w14:paraId="5B97D909">
      <w:pPr>
        <w:numPr>
          <w:ilvl w:val="0"/>
          <w:numId w:val="0"/>
        </w:numPr>
        <w:spacing w:after="0" w:line="240" w:lineRule="auto"/>
        <w:rPr>
          <w:rFonts w:hint="default"/>
          <w:lang w:val="pt-BR"/>
        </w:rPr>
      </w:pPr>
      <w:r>
        <w:rPr>
          <w:rFonts w:hint="default"/>
          <w:lang w:val="pt-BR"/>
        </w:rPr>
        <w:t>!controle gameplay ativado.</w:t>
      </w:r>
    </w:p>
    <w:p w14:paraId="225F7623">
      <w:pPr>
        <w:numPr>
          <w:ilvl w:val="0"/>
          <w:numId w:val="0"/>
        </w:numPr>
        <w:spacing w:after="0" w:line="240" w:lineRule="auto"/>
        <w:rPr>
          <w:rFonts w:hint="default"/>
          <w:lang w:val="pt-BR"/>
        </w:rPr>
      </w:pPr>
    </w:p>
    <w:p w14:paraId="6CBB519E">
      <w:pPr>
        <w:numPr>
          <w:ilvl w:val="0"/>
          <w:numId w:val="0"/>
        </w:numPr>
        <w:spacing w:after="0" w:line="240" w:lineRule="auto"/>
        <w:rPr>
          <w:rFonts w:hint="default"/>
          <w:lang w:val="pt-BR"/>
        </w:rPr>
      </w:pPr>
      <w:r>
        <w:rPr>
          <w:rFonts w:hint="default"/>
          <w:lang w:val="pt-BR"/>
        </w:rPr>
        <w:t>(jogador vai até a plataforma do portal)</w:t>
      </w:r>
    </w:p>
    <w:p w14:paraId="42B59BB7">
      <w:pPr>
        <w:numPr>
          <w:ilvl w:val="0"/>
          <w:numId w:val="0"/>
        </w:numPr>
        <w:spacing w:after="0" w:line="240" w:lineRule="auto"/>
        <w:rPr>
          <w:rFonts w:hint="default"/>
          <w:lang w:val="pt-BR"/>
        </w:rPr>
      </w:pPr>
    </w:p>
    <w:p w14:paraId="392AB82A">
      <w:pPr>
        <w:numPr>
          <w:ilvl w:val="0"/>
          <w:numId w:val="0"/>
        </w:numPr>
        <w:spacing w:after="0" w:line="240" w:lineRule="auto"/>
        <w:rPr>
          <w:rFonts w:hint="default"/>
          <w:lang w:val="pt-BR"/>
        </w:rPr>
      </w:pPr>
      <w:r>
        <w:rPr>
          <w:rFonts w:hint="default"/>
          <w:lang w:val="pt-BR"/>
        </w:rPr>
        <w:t>!ativa pensamento: “eu tô delirando... não tô sonhando?”</w:t>
      </w:r>
    </w:p>
    <w:p w14:paraId="26B3E6D4">
      <w:pPr>
        <w:numPr>
          <w:ilvl w:val="0"/>
          <w:numId w:val="0"/>
        </w:numPr>
        <w:spacing w:after="0" w:line="240" w:lineRule="auto"/>
        <w:rPr>
          <w:rFonts w:hint="default"/>
          <w:lang w:val="pt-BR"/>
        </w:rPr>
      </w:pPr>
    </w:p>
    <w:p w14:paraId="7E27501E">
      <w:pPr>
        <w:numPr>
          <w:ilvl w:val="0"/>
          <w:numId w:val="0"/>
        </w:numPr>
        <w:spacing w:after="0" w:line="240" w:lineRule="auto"/>
        <w:rPr>
          <w:rFonts w:hint="default"/>
          <w:lang w:val="pt-BR"/>
        </w:rPr>
      </w:pPr>
      <w:r>
        <w:rPr>
          <w:rFonts w:hint="default"/>
          <w:lang w:val="pt-BR"/>
        </w:rPr>
        <w:t>!ativa pensamento: “um planeta..?.”</w:t>
      </w:r>
    </w:p>
    <w:p w14:paraId="36E2C8B7">
      <w:pPr>
        <w:numPr>
          <w:ilvl w:val="0"/>
          <w:numId w:val="0"/>
        </w:numPr>
        <w:spacing w:after="0" w:line="240" w:lineRule="auto"/>
        <w:rPr>
          <w:rFonts w:hint="default"/>
          <w:lang w:val="pt-BR"/>
        </w:rPr>
      </w:pPr>
    </w:p>
    <w:p w14:paraId="4FDDCCB0">
      <w:pPr>
        <w:numPr>
          <w:ilvl w:val="0"/>
          <w:numId w:val="0"/>
        </w:numPr>
        <w:spacing w:after="0" w:line="240" w:lineRule="auto"/>
        <w:rPr>
          <w:rFonts w:hint="default"/>
          <w:lang w:val="pt-BR"/>
        </w:rPr>
      </w:pPr>
      <w:r>
        <w:rPr>
          <w:rFonts w:hint="default"/>
          <w:lang w:val="pt-BR"/>
        </w:rPr>
        <w:t>(jogador chega na plataforma)</w:t>
      </w:r>
    </w:p>
    <w:p w14:paraId="4AFDDD1C">
      <w:pPr>
        <w:numPr>
          <w:ilvl w:val="0"/>
          <w:numId w:val="0"/>
        </w:numPr>
        <w:spacing w:after="0" w:line="240" w:lineRule="auto"/>
        <w:rPr>
          <w:rFonts w:hint="default"/>
          <w:lang w:val="pt-BR"/>
        </w:rPr>
      </w:pPr>
    </w:p>
    <w:p w14:paraId="2EA302EE">
      <w:pPr>
        <w:numPr>
          <w:ilvl w:val="0"/>
          <w:numId w:val="0"/>
        </w:numPr>
        <w:spacing w:after="0" w:line="240" w:lineRule="auto"/>
        <w:rPr>
          <w:rFonts w:hint="default"/>
          <w:lang w:val="pt-BR"/>
        </w:rPr>
      </w:pPr>
      <w:r>
        <w:rPr>
          <w:rFonts w:hint="default"/>
          <w:lang w:val="pt-BR"/>
        </w:rPr>
        <w:t>!interações painel ao lado do portal: parece que tá desligado.... o que tá acontecendo aqui?</w:t>
      </w:r>
    </w:p>
    <w:p w14:paraId="79607B76">
      <w:pPr>
        <w:numPr>
          <w:ilvl w:val="0"/>
          <w:numId w:val="0"/>
        </w:numPr>
        <w:spacing w:after="0" w:line="240" w:lineRule="auto"/>
        <w:rPr>
          <w:rFonts w:hint="default"/>
          <w:lang w:val="pt-BR"/>
        </w:rPr>
      </w:pPr>
    </w:p>
    <w:p w14:paraId="66339B5D">
      <w:pPr>
        <w:numPr>
          <w:ilvl w:val="0"/>
          <w:numId w:val="0"/>
        </w:numPr>
        <w:spacing w:after="0" w:line="240" w:lineRule="auto"/>
        <w:rPr>
          <w:rFonts w:hint="default"/>
          <w:lang w:val="pt-BR"/>
        </w:rPr>
      </w:pPr>
    </w:p>
    <w:p w14:paraId="7C12B1C6">
      <w:pPr>
        <w:numPr>
          <w:ilvl w:val="0"/>
          <w:numId w:val="0"/>
        </w:numPr>
        <w:spacing w:after="0" w:line="240" w:lineRule="auto"/>
        <w:rPr>
          <w:rFonts w:hint="default"/>
          <w:lang w:val="pt-BR"/>
        </w:rPr>
      </w:pPr>
      <w:r>
        <w:rPr>
          <w:rFonts w:hint="default"/>
          <w:lang w:val="pt-BR"/>
        </w:rPr>
        <w:t>!ativa diálogo:</w:t>
      </w:r>
    </w:p>
    <w:p w14:paraId="255990EC">
      <w:pPr>
        <w:numPr>
          <w:ilvl w:val="0"/>
          <w:numId w:val="0"/>
        </w:numPr>
        <w:spacing w:after="0" w:line="240" w:lineRule="auto"/>
        <w:rPr>
          <w:rFonts w:hint="default"/>
          <w:lang w:val="pt-BR"/>
        </w:rPr>
      </w:pPr>
      <w:r>
        <w:rPr>
          <w:rFonts w:hint="default"/>
          <w:lang w:val="pt-BR"/>
        </w:rPr>
        <w:tab/>
      </w:r>
      <w:r>
        <w:rPr>
          <w:rFonts w:hint="default"/>
          <w:lang w:val="pt-BR"/>
        </w:rPr>
        <w:t xml:space="preserve">-alien: ei! </w:t>
      </w:r>
    </w:p>
    <w:p w14:paraId="49F4D791">
      <w:pPr>
        <w:numPr>
          <w:ilvl w:val="0"/>
          <w:numId w:val="0"/>
        </w:numPr>
        <w:spacing w:after="0" w:line="240" w:lineRule="auto"/>
        <w:rPr>
          <w:rFonts w:hint="default"/>
          <w:lang w:val="pt-BR"/>
        </w:rPr>
      </w:pPr>
      <w:r>
        <w:rPr>
          <w:rFonts w:hint="default"/>
          <w:lang w:val="pt-BR"/>
        </w:rPr>
        <w:t>!controle gameplay desativado:</w:t>
      </w:r>
    </w:p>
    <w:p w14:paraId="10B55896">
      <w:pPr>
        <w:numPr>
          <w:ilvl w:val="0"/>
          <w:numId w:val="0"/>
        </w:numPr>
        <w:spacing w:after="0" w:line="240" w:lineRule="auto"/>
        <w:rPr>
          <w:rFonts w:hint="default"/>
          <w:lang w:val="pt-BR"/>
        </w:rPr>
      </w:pPr>
      <w:r>
        <w:rPr>
          <w:rFonts w:hint="default"/>
          <w:lang w:val="pt-BR"/>
        </w:rPr>
        <w:tab/>
      </w:r>
      <w:r>
        <w:rPr>
          <w:rFonts w:hint="default"/>
          <w:lang w:val="pt-BR"/>
        </w:rPr>
        <w:t>(alien aparece atrás do jogador apontando um arma)</w:t>
      </w:r>
    </w:p>
    <w:p w14:paraId="59AB920D">
      <w:pPr>
        <w:numPr>
          <w:ilvl w:val="0"/>
          <w:numId w:val="0"/>
        </w:numPr>
        <w:spacing w:after="0" w:line="240" w:lineRule="auto"/>
        <w:rPr>
          <w:rFonts w:hint="default"/>
          <w:lang w:val="pt-BR"/>
        </w:rPr>
      </w:pPr>
      <w:r>
        <w:rPr>
          <w:rFonts w:hint="default"/>
          <w:lang w:val="pt-BR"/>
        </w:rPr>
        <w:tab/>
      </w:r>
      <w:r>
        <w:rPr>
          <w:rFonts w:hint="default"/>
          <w:lang w:val="pt-BR"/>
        </w:rPr>
        <w:t>-alien: pra que você subiu aqui?!!</w:t>
      </w:r>
    </w:p>
    <w:p w14:paraId="663ED100">
      <w:pPr>
        <w:numPr>
          <w:ilvl w:val="0"/>
          <w:numId w:val="0"/>
        </w:numPr>
        <w:spacing w:after="0" w:line="240" w:lineRule="auto"/>
        <w:rPr>
          <w:rFonts w:hint="default"/>
          <w:lang w:val="pt-BR"/>
        </w:rPr>
      </w:pPr>
      <w:r>
        <w:rPr>
          <w:rFonts w:hint="default"/>
          <w:lang w:val="pt-BR"/>
        </w:rPr>
        <w:tab/>
      </w:r>
      <w:r>
        <w:rPr>
          <w:rFonts w:hint="default"/>
          <w:lang w:val="pt-BR"/>
        </w:rPr>
        <w:t>-pedreiro: alien? cara, o que tá acontecendo? Olha esse lugar!</w:t>
      </w:r>
    </w:p>
    <w:p w14:paraId="2382C25C">
      <w:pPr>
        <w:numPr>
          <w:ilvl w:val="0"/>
          <w:numId w:val="0"/>
        </w:numPr>
        <w:spacing w:after="0" w:line="240" w:lineRule="auto"/>
        <w:rPr>
          <w:rFonts w:hint="default"/>
          <w:lang w:val="pt-BR"/>
        </w:rPr>
      </w:pPr>
      <w:r>
        <w:rPr>
          <w:rFonts w:hint="default"/>
          <w:lang w:val="pt-BR"/>
        </w:rPr>
        <w:tab/>
      </w:r>
      <w:r>
        <w:rPr>
          <w:rFonts w:hint="default"/>
          <w:lang w:val="pt-BR"/>
        </w:rPr>
        <w:t>-alien: pra que você subiu, porra!</w:t>
      </w:r>
    </w:p>
    <w:p w14:paraId="6180DB4D">
      <w:pPr>
        <w:numPr>
          <w:ilvl w:val="0"/>
          <w:numId w:val="0"/>
        </w:numPr>
        <w:spacing w:after="0" w:line="240" w:lineRule="auto"/>
        <w:rPr>
          <w:rFonts w:hint="default"/>
          <w:lang w:val="pt-BR"/>
        </w:rPr>
      </w:pPr>
      <w:r>
        <w:rPr>
          <w:rFonts w:hint="default"/>
          <w:lang w:val="pt-BR"/>
        </w:rPr>
        <w:tab/>
      </w:r>
      <w:r>
        <w:rPr>
          <w:rFonts w:hint="default"/>
          <w:lang w:val="pt-BR"/>
        </w:rPr>
        <w:t>-pedreiro: ah... quê? Tava aberto... vi uma luz...</w:t>
      </w:r>
    </w:p>
    <w:p w14:paraId="00AD58F8">
      <w:pPr>
        <w:numPr>
          <w:ilvl w:val="0"/>
          <w:numId w:val="0"/>
        </w:numPr>
        <w:spacing w:after="0" w:line="240" w:lineRule="auto"/>
        <w:rPr>
          <w:rFonts w:hint="default"/>
          <w:lang w:val="pt-BR"/>
        </w:rPr>
      </w:pPr>
      <w:r>
        <w:rPr>
          <w:rFonts w:hint="default"/>
          <w:lang w:val="pt-BR"/>
        </w:rPr>
        <w:tab/>
      </w:r>
      <w:r>
        <w:rPr>
          <w:rFonts w:hint="default"/>
          <w:lang w:val="pt-BR"/>
        </w:rPr>
        <w:t>-alien: seu merda...O fulano quem está enviando vocês para hackear os portais do meu setor de governo, né?</w:t>
      </w:r>
    </w:p>
    <w:p w14:paraId="493611E8">
      <w:pPr>
        <w:numPr>
          <w:ilvl w:val="0"/>
          <w:numId w:val="0"/>
        </w:numPr>
        <w:spacing w:after="0" w:line="240" w:lineRule="auto"/>
        <w:rPr>
          <w:rFonts w:hint="default"/>
          <w:lang w:val="pt-BR"/>
        </w:rPr>
      </w:pPr>
      <w:r>
        <w:rPr>
          <w:rFonts w:hint="default"/>
          <w:lang w:val="pt-BR"/>
        </w:rPr>
        <w:tab/>
      </w:r>
      <w:r>
        <w:rPr>
          <w:rFonts w:hint="default"/>
          <w:lang w:val="pt-BR"/>
        </w:rPr>
        <w:t>-pedreiro: sei lá quem é esse cara... por que você tá armado?calma...</w:t>
      </w:r>
    </w:p>
    <w:p w14:paraId="4261E25E">
      <w:pPr>
        <w:numPr>
          <w:ilvl w:val="0"/>
          <w:numId w:val="0"/>
        </w:numPr>
        <w:spacing w:after="0" w:line="240" w:lineRule="auto"/>
        <w:rPr>
          <w:rFonts w:hint="default"/>
          <w:lang w:val="pt-BR"/>
        </w:rPr>
      </w:pPr>
      <w:r>
        <w:rPr>
          <w:rFonts w:hint="default"/>
          <w:lang w:val="pt-BR"/>
        </w:rPr>
        <w:tab/>
      </w:r>
      <w:r>
        <w:rPr>
          <w:rFonts w:hint="default"/>
          <w:lang w:val="pt-BR"/>
        </w:rPr>
        <w:t>-alien: nós te investigamos antes, mas não encontramos nenhuma relação entre você e o fulano. Me enganaram bem. Mas ele vai parar com essa brincadeira... quando sua cabeça chegar no gabinete.</w:t>
      </w:r>
    </w:p>
    <w:p w14:paraId="37D34B5D">
      <w:pPr>
        <w:numPr>
          <w:ilvl w:val="0"/>
          <w:numId w:val="0"/>
        </w:numPr>
        <w:spacing w:after="0" w:line="240" w:lineRule="auto"/>
        <w:rPr>
          <w:rFonts w:hint="default"/>
          <w:lang w:val="pt-BR"/>
        </w:rPr>
      </w:pPr>
      <w:r>
        <w:rPr>
          <w:rFonts w:hint="default"/>
          <w:lang w:val="pt-BR"/>
        </w:rPr>
        <w:tab/>
      </w:r>
      <w:r>
        <w:rPr>
          <w:rFonts w:hint="default"/>
          <w:lang w:val="pt-BR"/>
        </w:rPr>
        <w:t xml:space="preserve">-pedreiro: mano, é sério! Entrei sem querer, desculpa! </w:t>
      </w:r>
    </w:p>
    <w:p w14:paraId="1240689F">
      <w:pPr>
        <w:numPr>
          <w:ilvl w:val="0"/>
          <w:numId w:val="0"/>
        </w:numPr>
        <w:spacing w:after="0" w:line="240" w:lineRule="auto"/>
        <w:rPr>
          <w:rFonts w:hint="default"/>
          <w:lang w:val="pt-BR"/>
        </w:rPr>
      </w:pPr>
      <w:r>
        <w:rPr>
          <w:rFonts w:hint="default"/>
          <w:lang w:val="pt-BR"/>
        </w:rPr>
        <w:tab/>
      </w:r>
      <w:r>
        <w:rPr>
          <w:rFonts w:hint="default"/>
          <w:lang w:val="pt-BR"/>
        </w:rPr>
        <w:t>-alien: sei... você explorou alguma falha no sistema... vamos descobrir qual...</w:t>
      </w:r>
    </w:p>
    <w:p w14:paraId="0B5E2494">
      <w:pPr>
        <w:numPr>
          <w:ilvl w:val="0"/>
          <w:numId w:val="0"/>
        </w:numPr>
        <w:spacing w:after="0" w:line="240" w:lineRule="auto"/>
        <w:rPr>
          <w:rFonts w:hint="default"/>
          <w:lang w:val="pt-BR"/>
        </w:rPr>
      </w:pPr>
    </w:p>
    <w:p w14:paraId="4CA5CFE1">
      <w:pPr>
        <w:numPr>
          <w:ilvl w:val="0"/>
          <w:numId w:val="0"/>
        </w:numPr>
        <w:spacing w:after="0" w:line="240" w:lineRule="auto"/>
        <w:rPr>
          <w:rFonts w:hint="default"/>
          <w:lang w:val="pt-BR"/>
        </w:rPr>
      </w:pPr>
      <w:r>
        <w:rPr>
          <w:rFonts w:hint="default"/>
          <w:lang w:val="pt-BR"/>
        </w:rPr>
        <w:t>!som: zumbido grave aumenta</w:t>
      </w:r>
    </w:p>
    <w:p w14:paraId="24FDB9D2">
      <w:pPr>
        <w:numPr>
          <w:ilvl w:val="0"/>
          <w:numId w:val="0"/>
        </w:numPr>
        <w:spacing w:after="0" w:line="240" w:lineRule="auto"/>
        <w:rPr>
          <w:rFonts w:hint="default"/>
          <w:lang w:val="pt-BR"/>
        </w:rPr>
      </w:pPr>
      <w:r>
        <w:rPr>
          <w:rFonts w:hint="default"/>
          <w:lang w:val="pt-BR"/>
        </w:rPr>
        <w:t>!efeito: luzes piscam</w:t>
      </w:r>
    </w:p>
    <w:p w14:paraId="7FFCD2D4">
      <w:pPr>
        <w:numPr>
          <w:ilvl w:val="0"/>
          <w:numId w:val="0"/>
        </w:numPr>
        <w:spacing w:after="0" w:line="240" w:lineRule="auto"/>
        <w:rPr>
          <w:rFonts w:hint="default"/>
          <w:lang w:val="pt-BR"/>
        </w:rPr>
      </w:pPr>
      <w:r>
        <w:rPr>
          <w:rFonts w:hint="default"/>
          <w:lang w:val="pt-BR"/>
        </w:rPr>
        <w:t>!alien atira – tela escurece em fade lento</w:t>
      </w:r>
    </w:p>
    <w:p w14:paraId="743AF5D7">
      <w:pPr>
        <w:numPr>
          <w:ilvl w:val="0"/>
          <w:numId w:val="0"/>
        </w:numPr>
        <w:spacing w:after="0" w:line="240" w:lineRule="auto"/>
        <w:rPr>
          <w:rFonts w:hint="default"/>
          <w:lang w:val="pt-BR"/>
        </w:rPr>
      </w:pPr>
      <w:r>
        <w:rPr>
          <w:rFonts w:hint="default"/>
          <w:lang w:val="pt-BR"/>
        </w:rPr>
        <w:t>(alien atira no pedreiro. Tela escurece aos poucos, pedreiro apaga)</w:t>
      </w:r>
    </w:p>
    <w:p w14:paraId="580A091C">
      <w:pPr>
        <w:numPr>
          <w:ilvl w:val="0"/>
          <w:numId w:val="0"/>
        </w:numPr>
        <w:spacing w:after="0" w:line="240" w:lineRule="auto"/>
        <w:rPr>
          <w:rFonts w:hint="default"/>
          <w:lang w:val="pt-BR"/>
        </w:rPr>
      </w:pPr>
    </w:p>
    <w:p w14:paraId="2602D5FA">
      <w:pPr>
        <w:pStyle w:val="19"/>
        <w:keepNext w:val="0"/>
        <w:keepLines w:val="0"/>
        <w:widowControl/>
        <w:suppressLineNumbers w:val="0"/>
      </w:pPr>
      <w:r>
        <w:t>O jogador quer saber:</w:t>
      </w:r>
    </w:p>
    <w:p w14:paraId="7A747D46">
      <w:pPr>
        <w:pStyle w:val="19"/>
        <w:keepNext w:val="0"/>
        <w:keepLines w:val="0"/>
        <w:widowControl/>
        <w:suppressLineNumbers w:val="0"/>
        <w:ind w:left="720"/>
      </w:pPr>
      <w:r>
        <w:t>O que é esse lugar?</w:t>
      </w:r>
    </w:p>
    <w:p w14:paraId="4F4B2654">
      <w:pPr>
        <w:pStyle w:val="19"/>
        <w:keepNext w:val="0"/>
        <w:keepLines w:val="0"/>
        <w:widowControl/>
        <w:suppressLineNumbers w:val="0"/>
        <w:ind w:left="720"/>
      </w:pPr>
      <w:r>
        <w:t>Quem é o "fulano" citado?</w:t>
      </w:r>
    </w:p>
    <w:p w14:paraId="135DA35F">
      <w:pPr>
        <w:pStyle w:val="19"/>
        <w:keepNext w:val="0"/>
        <w:keepLines w:val="0"/>
        <w:widowControl/>
        <w:suppressLineNumbers w:val="0"/>
        <w:ind w:left="720"/>
      </w:pPr>
      <w:r>
        <w:t>Quem é esse alien?</w:t>
      </w:r>
    </w:p>
    <w:p w14:paraId="3790812F">
      <w:pPr>
        <w:pStyle w:val="19"/>
        <w:keepNext w:val="0"/>
        <w:keepLines w:val="0"/>
        <w:widowControl/>
        <w:suppressLineNumbers w:val="0"/>
        <w:ind w:left="720"/>
        <w:rPr>
          <w:rFonts w:hint="default"/>
          <w:lang w:val="pt-BR"/>
        </w:rPr>
      </w:pPr>
      <w:r>
        <w:t>O que vai acontecer com ele?</w:t>
      </w:r>
    </w:p>
    <w:p w14:paraId="5DAAD00F">
      <w:pPr>
        <w:numPr>
          <w:ilvl w:val="0"/>
          <w:numId w:val="0"/>
        </w:numPr>
        <w:spacing w:after="0" w:line="240" w:lineRule="auto"/>
        <w:rPr>
          <w:rFonts w:hint="default"/>
          <w:lang w:val="pt-BR"/>
        </w:rPr>
      </w:pPr>
    </w:p>
    <w:p w14:paraId="586C4174">
      <w:pPr>
        <w:rPr>
          <w:rFonts w:hint="default"/>
          <w:lang w:val="pt-BR"/>
        </w:rPr>
      </w:pPr>
      <w:r>
        <w:rPr>
          <w:rFonts w:hint="default"/>
          <w:lang w:val="pt-BR"/>
        </w:rPr>
        <w:t>Cena 03 - sala misteriosa de interrogação</w:t>
      </w:r>
    </w:p>
    <w:p w14:paraId="6C4BD96D">
      <w:pPr>
        <w:numPr>
          <w:ilvl w:val="0"/>
          <w:numId w:val="0"/>
        </w:numPr>
        <w:spacing w:after="0" w:line="240" w:lineRule="auto"/>
        <w:rPr>
          <w:rFonts w:hint="default"/>
          <w:lang w:val="pt-BR"/>
        </w:rPr>
      </w:pPr>
      <w:r>
        <w:rPr>
          <w:rFonts w:hint="default"/>
          <w:lang w:val="pt-BR"/>
        </w:rPr>
        <w:t>(pedreiro acorda aos poucos num quarto estranho que parace uma sala de cirurgia com vidro preto, estava deitado num cama. Dentro dessa sala Um estranha máquina que monitora batimentos cardíacos, seringas em cima duma bandeja, e uma maca para cirurgia com cintos que prendem o paciente - criar cenário de sala de interrogação com máquinas estranhas usadas para entrar na mente da pessoa e recuperar suas lembranças)</w:t>
      </w:r>
    </w:p>
    <w:p w14:paraId="7DB9E647">
      <w:pPr>
        <w:numPr>
          <w:ilvl w:val="0"/>
          <w:numId w:val="0"/>
        </w:numPr>
        <w:spacing w:after="0" w:line="240" w:lineRule="auto"/>
        <w:rPr>
          <w:rFonts w:hint="default"/>
          <w:lang w:val="pt-BR"/>
        </w:rPr>
      </w:pPr>
      <w:r>
        <w:rPr>
          <w:rFonts w:hint="default"/>
          <w:lang w:val="pt-BR"/>
        </w:rPr>
        <w:t>!controle gameplay ativado.</w:t>
      </w:r>
    </w:p>
    <w:p w14:paraId="5024B701">
      <w:pPr>
        <w:numPr>
          <w:ilvl w:val="0"/>
          <w:numId w:val="0"/>
        </w:numPr>
        <w:spacing w:after="0" w:line="240" w:lineRule="auto"/>
        <w:rPr>
          <w:rFonts w:hint="default"/>
          <w:lang w:val="pt-BR"/>
        </w:rPr>
      </w:pPr>
      <w:r>
        <w:rPr>
          <w:rFonts w:hint="default"/>
          <w:lang w:val="pt-BR"/>
        </w:rPr>
        <w:t>!diálogo ativado:</w:t>
      </w:r>
    </w:p>
    <w:p w14:paraId="270BF40A">
      <w:pPr>
        <w:numPr>
          <w:ilvl w:val="0"/>
          <w:numId w:val="0"/>
        </w:numPr>
        <w:spacing w:after="0" w:line="240" w:lineRule="auto"/>
        <w:rPr>
          <w:rFonts w:hint="default"/>
          <w:lang w:val="pt-BR"/>
        </w:rPr>
      </w:pPr>
      <w:r>
        <w:rPr>
          <w:rFonts w:hint="default"/>
          <w:lang w:val="pt-BR"/>
        </w:rPr>
        <w:tab/>
      </w:r>
      <w:r>
        <w:rPr>
          <w:rFonts w:hint="default"/>
          <w:lang w:val="pt-BR"/>
        </w:rPr>
        <w:t>-voz misteriosa: olá, sr. Pedreiro. Como está se sentindo?</w:t>
      </w:r>
    </w:p>
    <w:p w14:paraId="216ABD0A">
      <w:pPr>
        <w:numPr>
          <w:ilvl w:val="0"/>
          <w:numId w:val="0"/>
        </w:numPr>
        <w:spacing w:after="0" w:line="240" w:lineRule="auto"/>
        <w:rPr>
          <w:rFonts w:hint="default"/>
          <w:lang w:val="pt-BR"/>
        </w:rPr>
      </w:pPr>
    </w:p>
    <w:p w14:paraId="328B36B4">
      <w:pPr>
        <w:numPr>
          <w:ilvl w:val="0"/>
          <w:numId w:val="0"/>
        </w:numPr>
        <w:spacing w:after="0" w:line="240" w:lineRule="auto"/>
        <w:rPr>
          <w:rFonts w:hint="default"/>
          <w:lang w:val="pt-BR"/>
        </w:rPr>
      </w:pPr>
    </w:p>
    <w:p w14:paraId="7FFB4C1B">
      <w:pPr>
        <w:numPr>
          <w:ilvl w:val="0"/>
          <w:numId w:val="0"/>
        </w:numPr>
        <w:spacing w:after="0" w:line="240" w:lineRule="auto"/>
        <w:rPr>
          <w:rFonts w:hint="default"/>
          <w:lang w:val="pt-BR"/>
        </w:rPr>
      </w:pPr>
    </w:p>
    <w:p w14:paraId="24FC3C00">
      <w:pPr>
        <w:numPr>
          <w:ilvl w:val="0"/>
          <w:numId w:val="0"/>
        </w:numPr>
        <w:spacing w:after="0" w:line="240" w:lineRule="auto"/>
        <w:rPr>
          <w:rFonts w:hint="default"/>
          <w:lang w:val="pt-BR"/>
        </w:rPr>
      </w:pPr>
    </w:p>
    <w:p w14:paraId="3E777C47">
      <w:pPr>
        <w:numPr>
          <w:ilvl w:val="0"/>
          <w:numId w:val="0"/>
        </w:numPr>
        <w:spacing w:after="0" w:line="240" w:lineRule="auto"/>
        <w:rPr>
          <w:rFonts w:hint="default"/>
          <w:lang w:val="pt-BR"/>
        </w:rPr>
      </w:pPr>
      <w:r>
        <w:rPr>
          <w:rFonts w:hint="default"/>
          <w:lang w:val="pt-BR"/>
        </w:rPr>
        <w:tab/>
      </w:r>
      <w:r>
        <w:rPr>
          <w:rFonts w:hint="default"/>
          <w:lang w:val="pt-BR"/>
        </w:rPr>
        <w:t xml:space="preserve"> </w:t>
      </w:r>
    </w:p>
    <w:p w14:paraId="45277EDE">
      <w:pPr>
        <w:numPr>
          <w:ilvl w:val="0"/>
          <w:numId w:val="0"/>
        </w:numPr>
        <w:spacing w:after="0" w:line="240" w:lineRule="auto"/>
        <w:rPr>
          <w:rFonts w:hint="default"/>
          <w:lang w:val="pt-BR"/>
        </w:rPr>
      </w:pPr>
    </w:p>
    <w:p w14:paraId="11314448">
      <w:pPr>
        <w:numPr>
          <w:ilvl w:val="0"/>
          <w:numId w:val="0"/>
        </w:numPr>
        <w:spacing w:after="0" w:line="240" w:lineRule="auto"/>
        <w:rPr>
          <w:rFonts w:hint="default"/>
          <w:lang w:val="pt-BR"/>
        </w:rPr>
      </w:pPr>
    </w:p>
    <w:p w14:paraId="76D5A4A6">
      <w:pPr>
        <w:numPr>
          <w:ilvl w:val="0"/>
          <w:numId w:val="0"/>
        </w:numPr>
        <w:spacing w:after="0" w:line="240" w:lineRule="auto"/>
        <w:rPr>
          <w:rFonts w:hint="default"/>
          <w:lang w:val="pt-BR"/>
        </w:rPr>
      </w:pPr>
    </w:p>
    <w:p w14:paraId="75D74B03">
      <w:pPr>
        <w:rPr>
          <w:rFonts w:hint="default"/>
          <w:lang w:val="pt-BR"/>
        </w:rPr>
      </w:pPr>
      <w:r>
        <w:rPr>
          <w:rFonts w:hint="default"/>
          <w:lang w:val="pt-BR"/>
        </w:rPr>
        <w:br w:type="page"/>
      </w:r>
    </w:p>
    <w:p w14:paraId="3BE62503">
      <w:pPr>
        <w:numPr>
          <w:ilvl w:val="0"/>
          <w:numId w:val="0"/>
        </w:numPr>
        <w:spacing w:after="0" w:line="240" w:lineRule="auto"/>
        <w:rPr>
          <w:rFonts w:hint="default"/>
          <w:lang w:val="pt-BR"/>
        </w:rPr>
      </w:pPr>
      <w:r>
        <w:rPr>
          <w:rFonts w:hint="default"/>
          <w:lang w:val="pt-BR"/>
        </w:rPr>
        <w:t>Cena 03: hotel / ponte mtálica - em desenvolvimento...</w:t>
      </w:r>
    </w:p>
    <w:p w14:paraId="56402D3E">
      <w:pPr>
        <w:numPr>
          <w:ilvl w:val="0"/>
          <w:numId w:val="0"/>
        </w:numPr>
        <w:spacing w:after="0" w:line="240" w:lineRule="auto"/>
        <w:rPr>
          <w:rFonts w:hint="default"/>
          <w:lang w:val="pt-BR"/>
        </w:rPr>
      </w:pPr>
    </w:p>
    <w:p w14:paraId="50B349AB">
      <w:pPr>
        <w:rPr>
          <w:rFonts w:hint="default"/>
          <w:lang w:val="pt-BR"/>
        </w:rPr>
      </w:pPr>
      <w:r>
        <w:rPr>
          <w:rFonts w:hint="default"/>
          <w:lang w:val="pt-BR"/>
        </w:rPr>
        <w:br w:type="page"/>
      </w:r>
    </w:p>
    <w:p w14:paraId="44A5E7FD">
      <w:pPr>
        <w:numPr>
          <w:ilvl w:val="0"/>
          <w:numId w:val="0"/>
        </w:numPr>
        <w:spacing w:after="0" w:line="240" w:lineRule="auto"/>
        <w:rPr>
          <w:rFonts w:hint="default"/>
          <w:lang w:val="pt-BR"/>
        </w:rPr>
      </w:pPr>
    </w:p>
    <w:p w14:paraId="090B5371">
      <w:pPr>
        <w:numPr>
          <w:ilvl w:val="0"/>
          <w:numId w:val="0"/>
        </w:numPr>
        <w:spacing w:after="0" w:line="240" w:lineRule="auto"/>
        <w:rPr>
          <w:rFonts w:hint="default"/>
          <w:lang w:val="pt-BR"/>
        </w:rPr>
      </w:pPr>
      <w:r>
        <w:rPr>
          <w:rFonts w:hint="default"/>
          <w:lang w:val="pt-BR"/>
        </w:rPr>
        <w:t>Lore:</w:t>
      </w:r>
    </w:p>
    <w:p w14:paraId="479A1521">
      <w:pPr>
        <w:spacing w:after="0" w:line="240" w:lineRule="auto"/>
        <w:rPr>
          <w:rFonts w:hint="default"/>
          <w:lang w:val="pt-BR"/>
        </w:rPr>
      </w:pPr>
      <w:r>
        <w:t xml:space="preserve">- O protagonista é um pedreiro comum, trabalhador humilde, que vivia uma vida infeliz, </w:t>
      </w:r>
      <w:r>
        <w:rPr>
          <w:rFonts w:hint="default"/>
          <w:lang w:val="pt-BR"/>
        </w:rPr>
        <w:t xml:space="preserve">lutando para cuidar de sua filha(história inspirada em “the last of us”,  futura morte da filha, talvez causada pelo alien para torná-lo uma “ferramenta mais afiada e poderosa, construído pela dor”, inspirado em sidius e darth vader) </w:t>
      </w:r>
    </w:p>
    <w:p w14:paraId="2996EB69">
      <w:pPr>
        <w:spacing w:after="0" w:line="240" w:lineRule="auto"/>
        <w:rPr>
          <w:rFonts w:hint="default"/>
          <w:lang w:val="pt-BR"/>
        </w:rPr>
      </w:pPr>
      <w:r>
        <w:rPr>
          <w:rFonts w:hint="default"/>
          <w:lang w:val="pt-BR"/>
        </w:rPr>
        <w:t>- a única pessoa que resta em sua vida: após um problema (acidente grave, doença?), ela fica internada na santa casa, centro de fortaleza aguardando por uma cirurgia. O herói é pobre, trabalhava em uma empresa de construção como pedreiro, mas perdeu seu emprego por não conseguir ir trabalhar e cuidar dela no hospital:</w:t>
      </w:r>
    </w:p>
    <w:p w14:paraId="0482CB07">
      <w:pPr>
        <w:spacing w:after="0" w:line="240" w:lineRule="auto"/>
        <w:rPr>
          <w:rFonts w:hint="default"/>
          <w:lang w:val="pt-BR"/>
        </w:rPr>
      </w:pPr>
      <w:r>
        <w:rPr>
          <w:rFonts w:hint="default"/>
          <w:lang w:val="pt-BR"/>
        </w:rPr>
        <w:t xml:space="preserve"> </w:t>
      </w:r>
    </w:p>
    <w:p w14:paraId="5A5C0E2A">
      <w:pPr>
        <w:spacing w:after="0" w:line="240" w:lineRule="auto"/>
        <w:rPr>
          <w:rFonts w:hint="default"/>
          <w:lang w:val="pt-BR"/>
        </w:rPr>
      </w:pPr>
      <w:r>
        <w:rPr>
          <w:rFonts w:hint="default"/>
          <w:lang w:val="pt-BR"/>
        </w:rPr>
        <w:tab/>
      </w:r>
      <w:r>
        <w:rPr>
          <w:rFonts w:hint="default"/>
          <w:lang w:val="pt-BR"/>
        </w:rPr>
        <w:t>- Atropelada enquanto voltava a escola, motorista bêbado fugiu sem prestar socorro, polícia está investigando. Populares dizem que o carro era azul, anotaram a placa, polícia recebeu número da placa.(no futuro, encontrará o motorista e terá opção de matar, prender ou deixar ir)</w:t>
      </w:r>
    </w:p>
    <w:p w14:paraId="1746BA30">
      <w:pPr>
        <w:spacing w:after="0" w:line="240" w:lineRule="auto"/>
        <w:ind w:firstLine="720" w:firstLineChars="0"/>
        <w:rPr>
          <w:rFonts w:hint="default"/>
          <w:lang w:val="pt-BR"/>
        </w:rPr>
      </w:pPr>
      <w:r>
        <w:rPr>
          <w:rFonts w:hint="default"/>
          <w:lang w:val="pt-BR"/>
        </w:rPr>
        <w:t xml:space="preserve">- </w:t>
      </w:r>
      <w:r>
        <w:rPr>
          <w:rFonts w:hint="eastAsia"/>
          <w:lang w:val="pt-BR"/>
        </w:rPr>
        <w:t>A cirurgia precisa ser feita em outro hospital com mais estrutura (como o HGF), mas a paciente precisa aguardar na fila do SUS para ser transferida.</w:t>
      </w:r>
    </w:p>
    <w:p w14:paraId="2D519D06">
      <w:pPr>
        <w:spacing w:after="0" w:line="240" w:lineRule="auto"/>
        <w:rPr>
          <w:rFonts w:hint="default"/>
          <w:lang w:val="pt-BR"/>
        </w:rPr>
      </w:pPr>
      <w:r>
        <w:rPr>
          <w:rFonts w:hint="default"/>
          <w:lang w:val="pt-BR"/>
        </w:rPr>
        <w:tab/>
      </w:r>
      <w:r>
        <w:rPr>
          <w:rFonts w:hint="default"/>
          <w:lang w:val="pt-BR"/>
        </w:rPr>
        <w:t>Pensamentos:</w:t>
      </w:r>
    </w:p>
    <w:p w14:paraId="0B5014F5">
      <w:pPr>
        <w:spacing w:after="0" w:line="240" w:lineRule="auto"/>
        <w:rPr>
          <w:rFonts w:hint="default"/>
          <w:lang w:val="pt-BR"/>
        </w:rPr>
      </w:pPr>
      <w:r>
        <w:rPr>
          <w:rFonts w:hint="default"/>
          <w:lang w:val="pt-BR"/>
        </w:rPr>
        <w:tab/>
      </w:r>
      <w:r>
        <w:rPr>
          <w:rFonts w:hint="default"/>
          <w:lang w:val="pt-BR"/>
        </w:rPr>
        <w:t xml:space="preserve">- pai se culpa: eu não deveria ter deixado ela ir sozinha para escola. É culpa minha. </w:t>
      </w:r>
    </w:p>
    <w:p w14:paraId="26DFA852">
      <w:pPr>
        <w:spacing w:after="0" w:line="240" w:lineRule="auto"/>
        <w:rPr>
          <w:rFonts w:hint="default"/>
          <w:lang w:val="pt-BR"/>
        </w:rPr>
      </w:pPr>
    </w:p>
    <w:p w14:paraId="1908307F">
      <w:pPr>
        <w:spacing w:after="0" w:line="240" w:lineRule="auto"/>
        <w:rPr>
          <w:rFonts w:hint="default"/>
          <w:lang w:val="pt-BR"/>
        </w:rPr>
      </w:pPr>
      <w:r>
        <w:rPr>
          <w:rFonts w:hint="default"/>
          <w:lang w:val="pt-BR"/>
        </w:rPr>
        <w:t>Começou a fazer pequenos serviços de reforma para ganhar dinheiro. Embora, o hospital onde ela está seja público, a demora para iniciar a cirurgia o obriga a procurar hospitais particulares para fazer isso, porém, o custo da cirurgia particular é alto, 5000 reais. O herói tenta juntar esse dinheiro o mais rápido possível fazendo essas pequenas reformas até que surge um cliente desejando contratá-lo, após alguém dar o contato do pedreiro, sendo indicado para o serviço por ser um bom profissional.  O cliente é o alien que deseja contratá-lo para reformar a casa e reativá-la já que estava abandonada a anos. OBS.: essa casa foi comprada pelo alien há anos, pois nesse terreno foi encontrado um portal. Assim, a casa foi construída para disfarçar o acesso desse portal que está dentro da casa e, a casa é antiga porque já faz anos que estão construindo, dentro do portal, a ponta que interliga esse portal até o próximo e, a casa tem aspecto de abandonada porque, depois de um tempo, não foi necessário alguém viver nela já que é só um disfarce. ( lembrete: escolher uma casa em fortaleza que seja bem antiga e proprietário desconhecido ou pouco conhecido)</w:t>
      </w:r>
    </w:p>
    <w:p w14:paraId="126928B3">
      <w:pPr>
        <w:spacing w:after="0" w:line="240" w:lineRule="auto"/>
        <w:rPr>
          <w:rFonts w:hint="default"/>
          <w:lang w:val="pt-BR"/>
        </w:rPr>
      </w:pPr>
    </w:p>
    <w:p w14:paraId="3377E09F">
      <w:pPr>
        <w:spacing w:after="0" w:line="240" w:lineRule="auto"/>
        <w:rPr>
          <w:rFonts w:hint="default"/>
          <w:lang w:val="pt-BR"/>
        </w:rPr>
      </w:pPr>
      <w:r>
        <w:t>-</w:t>
      </w:r>
      <w:r>
        <w:rPr>
          <w:rFonts w:hint="default"/>
          <w:lang w:val="pt-BR"/>
        </w:rPr>
        <w:t xml:space="preserve"> O pedreiro vai até a casa para conversar com o dono e dar um orçamento. Após conversar um pouco com o humano / alien e se conhecerem, o pedreiro diz qual seria o valor da reforma e o alien pergunta sobre quando o pedreiro poderia iniciar a reforma. Contando um pouco da sua história e problemas de saúde de sua filha avisa que ele só iniciar o  trabalho a partir da segunda feira, porque precisava  ficar com sua filha no hospital durante aqueles dias e no fim de semana. O aliens avisa que o preço não é um problema e que o pedreiro poderia iniciar a reforma na data que puder, mas tinha apenas uma condição: o pedreiro deveria fazer a reforma da casa inteira sozinho, não deveria contratar ajudantes e deveria manter a reforma da casa em segredo. Ele pode pagar o preço que for necessário para isso, incluindo, para manter sigilo. A pessoa que indicou o pedreiro para o serviço, avisou que ele é um homen discreto e confiável além de ser um ótimo profissional, por essa razão, o alien decidiu chamá-lo para o serviço. O pedreiro percebendo que poderia ganhar um bom dinheiro com isso e que o alien aceitava suas condições de trabalho, decidiu aceitar o contrato e iniciar a reforma. Assim, </w:t>
      </w:r>
      <w:r>
        <w:t xml:space="preserve"> Ele foi contratado para reformar uma casa antiga no centro de Fortaleza</w:t>
      </w:r>
    </w:p>
    <w:p w14:paraId="3CE2F3E6">
      <w:pPr>
        <w:spacing w:after="0" w:line="240" w:lineRule="auto"/>
        <w:rPr>
          <w:rFonts w:hint="default"/>
          <w:lang w:val="pt-BR"/>
        </w:rPr>
      </w:pPr>
      <w:r>
        <w:rPr>
          <w:rFonts w:hint="default"/>
          <w:lang w:val="pt-BR"/>
        </w:rPr>
        <w:t xml:space="preserve">  </w:t>
      </w:r>
    </w:p>
    <w:p w14:paraId="4BA1889C">
      <w:pPr>
        <w:spacing w:after="0" w:line="240" w:lineRule="auto"/>
      </w:pPr>
      <w:r>
        <w:rPr>
          <w:rFonts w:hint="default"/>
          <w:lang w:val="pt-BR"/>
        </w:rPr>
        <w:t xml:space="preserve"> </w:t>
      </w:r>
      <w:r>
        <w:t>- Durante a reforma, ele quebra acidentalmente um equipamento alienígena que selava um portal invisível.</w:t>
      </w:r>
    </w:p>
    <w:p w14:paraId="47B05D09">
      <w:pPr>
        <w:spacing w:after="0" w:line="240" w:lineRule="auto"/>
      </w:pPr>
    </w:p>
    <w:p w14:paraId="4CDB9BC8">
      <w:pPr>
        <w:spacing w:after="0" w:line="240" w:lineRule="auto"/>
        <w:rPr>
          <w:rFonts w:hint="default"/>
          <w:lang w:val="pt-BR" w:eastAsia="en-US"/>
        </w:rPr>
      </w:pPr>
      <w:r>
        <w:rPr>
          <w:rFonts w:hint="default"/>
          <w:b/>
          <w:bCs/>
          <w:lang w:val="pt-BR" w:eastAsia="en-US"/>
        </w:rPr>
        <w:t>Essa parte da história pode ser contada de maneira indireta durante a exploração da casa. Encontrando (projetos de construção ou relatórios que estarão em orbs ou máquinas estranhas ou qualquer que ajude a saber as informações abaixo):</w:t>
      </w:r>
    </w:p>
    <w:p w14:paraId="3B9A724F">
      <w:pPr>
        <w:spacing w:after="0" w:line="240" w:lineRule="auto"/>
        <w:rPr>
          <w:rFonts w:hint="default"/>
          <w:lang w:val="pt-BR" w:eastAsia="en-US"/>
        </w:rPr>
      </w:pPr>
      <w:r>
        <w:rPr>
          <w:rFonts w:hint="default"/>
          <w:lang w:val="pt-BR" w:eastAsia="en-US"/>
        </w:rPr>
        <w:t xml:space="preserve">- breve explicação sobre o que é aquela nave, sua função (está ali para terminar a construção daquele portal) e que tipo de portal é aquele: encontraram esse portal a pouco tempo, ele é a entrada para outra parte do universo. Aquela “estrada” transparente  foi construída para conectar os dois portais diferentes que flutuam no espaço da via láctea, cada um dando acesso a um determinado lugar. O portal de onde saíram, dá acesso a um local específico na superfície do planeta terra - aquela casa na cidade de fortaleza. O portal que está sendo construído dará acesso a um ponto, flutuando no espaço, perto do planeta Urano, mas não na superfície desse planeta. Nem todo portal aparece dentro de um planeta. Existem portais que surgem na superfície de um planeta, outros apenas próximo de algum planeta, outros flutuando bem longe de qualquer planeta. </w:t>
      </w:r>
    </w:p>
    <w:p w14:paraId="56CABF03">
      <w:pPr>
        <w:spacing w:after="0" w:line="240" w:lineRule="auto"/>
      </w:pPr>
    </w:p>
    <w:p w14:paraId="7C75DA51">
      <w:pPr>
        <w:spacing w:after="0" w:line="240" w:lineRule="auto"/>
        <w:rPr>
          <w:rFonts w:hint="default"/>
          <w:lang w:val="pt-BR"/>
        </w:rPr>
      </w:pPr>
      <w:r>
        <w:rPr>
          <w:rFonts w:hint="default"/>
          <w:lang w:val="pt-BR"/>
        </w:rPr>
        <w:t xml:space="preserve">- entra pela porta e se depara com o universo. Vê uma estrada que leva até uma enorme plataforma e um grande portal. Vê, flutuando próximo ao portal, uma nave espacial alien. </w:t>
      </w:r>
    </w:p>
    <w:p w14:paraId="353FBFEC">
      <w:pPr>
        <w:spacing w:after="0" w:line="240" w:lineRule="auto"/>
        <w:rPr>
          <w:rFonts w:hint="default"/>
          <w:lang w:val="pt-BR"/>
        </w:rPr>
      </w:pPr>
      <w:r>
        <w:br w:type="textWrapping"/>
      </w:r>
      <w:r>
        <w:rPr>
          <w:rFonts w:hint="default"/>
          <w:lang w:val="pt-BR"/>
        </w:rPr>
        <w:t>2</w:t>
      </w:r>
      <w:r>
        <w:t>.</w:t>
      </w:r>
      <w:r>
        <w:rPr>
          <w:rFonts w:hint="default"/>
          <w:lang w:val="pt-BR"/>
        </w:rPr>
        <w:t xml:space="preserve">Meio </w:t>
      </w:r>
    </w:p>
    <w:p w14:paraId="26E2B7DD">
      <w:pPr>
        <w:spacing w:after="0" w:line="240" w:lineRule="auto"/>
        <w:rPr>
          <w:rFonts w:hint="default"/>
          <w:lang w:val="pt-BR" w:eastAsia="en-US"/>
        </w:rPr>
      </w:pPr>
      <w:r>
        <w:rPr>
          <w:rFonts w:hint="default"/>
          <w:lang w:val="pt-BR"/>
        </w:rPr>
        <w:t xml:space="preserve">- o </w:t>
      </w:r>
      <w:r>
        <w:rPr>
          <w:rFonts w:hint="default"/>
          <w:lang w:val="pt-BR" w:eastAsia="en-US"/>
        </w:rPr>
        <w:t xml:space="preserve">contratante da reforma (o humano / alien nascido no outro planeta) viu a porta aberta ao voltar na casa, correu atrás do pedreiro através do portal e, ao chegar, encontra-o observando o universo e a nave, imaginando se era sonho. </w:t>
      </w:r>
    </w:p>
    <w:p w14:paraId="179BE659">
      <w:pPr>
        <w:spacing w:after="0" w:line="240" w:lineRule="auto"/>
        <w:rPr>
          <w:rFonts w:hint="default"/>
          <w:lang w:val="pt-BR" w:eastAsia="en-US"/>
        </w:rPr>
      </w:pPr>
      <w:r>
        <w:rPr>
          <w:rFonts w:hint="default"/>
          <w:lang w:val="pt-BR" w:eastAsia="en-US"/>
        </w:rPr>
        <w:t>- opção 01:</w:t>
      </w:r>
    </w:p>
    <w:p w14:paraId="47EC2352">
      <w:pPr>
        <w:spacing w:after="0" w:line="240" w:lineRule="auto"/>
        <w:rPr>
          <w:rFonts w:hint="default"/>
          <w:lang w:val="pt-BR" w:eastAsia="en-US"/>
        </w:rPr>
      </w:pPr>
      <w:r>
        <w:rPr>
          <w:rFonts w:hint="default"/>
          <w:lang w:val="pt-BR" w:eastAsia="en-US"/>
        </w:rPr>
        <w:t xml:space="preserve">o alien se encontra em um dilema, o que fazer agora que o herói sabe do portal? então o alien conta para o heroi a verdade e,  apontando uma arma, encara o heroi com olho diferentes, estranhos, e diz: “como você entrou nesse portal? Como você abriu a porta para esse lugar?” o heroi  responde assustado: “o que você  tá  fazendo? Não foi de propósito, entrei sem querer... eu... o que é esse lugar...”. O alien diz: “lindo,  não é? Aqui não é lugar algum, apenas mais um caminho entre vários caminhos que existem. Isso não importa...” o heroi responde: “sim... isso é surreal... maravilhoso...”. o alien fica em silêncio por alguns segundos e diz: “...”. o heroi fala: ”O que é isso? Você quer me machucar? por favor, eu tenho uma filha. Me deixa voltar,  você não tem motivos para me machucar, eu...” o alien interronpe dizendo: “sabe... eu não posso permitir que ninguém descubra sobre esse portal. Pela minhas leis, eu tenho que matar você. Não tenho nada contra você”.  Porém,  o herói se mostra maravilhado ao ver tudo aquilo, não amedrontado. Diz que sempre se perguntou se a vida é só aquilo que ele conhecia e mais nada. Mas, que não poderia morrer e deixar sua filha sozinha e que para sobreviver lutaria pela sua vida ou morreria tentando e se necessário mataria o alien.  O alien reconsidera matar o heroi, lembra que precisa de alguém desconhecido para se infiltrar em seu planeta natal em uma missão particular. O alien pensa:“não posso matá-lo aqui na plataforma, isso seria um problema. Também, não posso matá-lo ao retornarmos para a casa já que não poderei sumir com o corpo. Talvez...Esse humano pode me ser útil. Vou levá-lo até meu planeta para me servir numa missão pessoal. Se ele irá fracassar ou ser bem sucedido isso não importa pois, de qualquer maneira, ele será eliminado durante a missão já que o risco de morrer é muito grande. Melhor ele morrer por lá em meu planeta na missão que eu vou enviá-lo pois assim,  resolvo dois problemas  de uma só vez: completo minha missão e o elimino sem deixar rastros.”, então, finalmente diz: “sim, tem um outro jeito. você pode me ser útil. Você disse que precisa de dinheiro para sua filha, certo? Pois bem, posso contratar você como membro da minha equipe e te pagar para fazer um outro trabalho para min e, pagar um valor bem mais alto do que você pode imaginar.  </w:t>
      </w:r>
    </w:p>
    <w:p w14:paraId="1E872D67">
      <w:pPr>
        <w:rPr>
          <w:rFonts w:hint="default" w:ascii="Cambria" w:hAnsi="Cambria" w:eastAsia="ＭＳ 明朝" w:cs="Times New Roman"/>
          <w:kern w:val="0"/>
          <w:sz w:val="24"/>
          <w:szCs w:val="24"/>
          <w:lang w:val="pt-BR" w:eastAsia="zh-CN" w:bidi="ar"/>
        </w:rPr>
      </w:pPr>
      <w:r>
        <w:rPr>
          <w:rFonts w:hint="default"/>
          <w:lang w:val="pt-BR" w:eastAsia="en-US"/>
        </w:rPr>
        <w:t>O heroi diz: “sério? Como posso confiar em alguém que acabou de dizer que vai me matar?”. o alien responde: “Como prova, posso transferir uma parte do dinheiro agora mesmo, o suficiente para a cirurgia da sua filha e outras necessidades que ela tenha. Considere isso como um adiantamento. Não desejo a sua morte estou  apenas obedecendo ordens, mas acho que podemos resolver a situação sem sofrimento. Eu também tenho filhos... entendo você. De qualquer maneira, que escolha você tem?” o heroi diz: ”que tipo de trabalho é esse? O que você quer de min?”. o alien responde: relaxa. Sei que você será capaz de fazer. Vou levá-lo até meu planeta para me servir numa pequena missão. O que acha?”. Nesse momento, o jogador pode decidir se aceita o acordo, ou tenta roubar a arma da mão do alien (se aceitar, o jogo prossegue, do contrário, o jogador leva um tiro e morre, finalizando o jogo.) o alien diz:”òtimo! Negócio fechado! Você deve fazer o seguinte: volte pela mesma porta que você entrou e, quando sair, pode ir acessar sua conta bancária. O dinheiro vai estar depositado, conforme prometido. Pague a cirurgia da sua filha, tranquilo. Nos encontraremos hoje, esteja na entrada da ponte metálica as 2hs da madrugada, aquela ponte que fica na beira da praia, próximo a estátua de iracema. Lá conversaremos melhor. Mas,</w:t>
      </w:r>
      <w:r>
        <w:rPr>
          <w:rFonts w:hint="default" w:ascii="Cambria" w:hAnsi="Cambria" w:eastAsia="ＭＳ 明朝" w:cs="Times New Roman"/>
          <w:kern w:val="0"/>
          <w:sz w:val="24"/>
          <w:szCs w:val="24"/>
          <w:lang w:val="en-US" w:eastAsia="zh-CN" w:bidi="ar"/>
        </w:rPr>
        <w:t xml:space="preserve"> fique avisado</w:t>
      </w:r>
      <w:r>
        <w:rPr>
          <w:rFonts w:hint="default" w:ascii="Cambria" w:hAnsi="Cambria" w:eastAsia="ＭＳ 明朝" w:cs="Times New Roman"/>
          <w:kern w:val="0"/>
          <w:sz w:val="24"/>
          <w:szCs w:val="24"/>
          <w:lang w:val="pt-BR" w:eastAsia="zh-CN" w:bidi="ar"/>
        </w:rPr>
        <w:t xml:space="preserve">: </w:t>
      </w:r>
      <w:r>
        <w:rPr>
          <w:rFonts w:hint="default" w:ascii="Cambria" w:hAnsi="Cambria" w:eastAsia="ＭＳ 明朝" w:cs="Times New Roman"/>
          <w:kern w:val="0"/>
          <w:sz w:val="24"/>
          <w:szCs w:val="24"/>
          <w:lang w:val="en-US" w:eastAsia="zh-CN" w:bidi="ar"/>
        </w:rPr>
        <w:t>se você contar o que viu para alguém,</w:t>
      </w:r>
      <w:r>
        <w:rPr>
          <w:rFonts w:hint="default" w:ascii="Cambria" w:hAnsi="Cambria" w:eastAsia="ＭＳ 明朝" w:cs="Times New Roman"/>
          <w:kern w:val="0"/>
          <w:sz w:val="24"/>
          <w:szCs w:val="24"/>
          <w:lang w:val="pt-BR" w:eastAsia="zh-CN" w:bidi="ar"/>
        </w:rPr>
        <w:t xml:space="preserve"> eu saberei. Se fugir, posso te encontrar. E posso garantir que sua filha nunca saia do hospital com vida. Tenho pessoas infiltradas onde você nem imagina, até mesmo no quarto 12, segundo andar do hospital “Santa Casa”, onde está sua filha. Não me decpcione.</w:t>
      </w:r>
    </w:p>
    <w:p w14:paraId="7C223455">
      <w:pPr>
        <w:rPr>
          <w:rFonts w:hint="default" w:ascii="Cambria" w:hAnsi="Cambria" w:eastAsia="ＭＳ 明朝" w:cs="Times New Roman"/>
          <w:kern w:val="0"/>
          <w:sz w:val="24"/>
          <w:szCs w:val="24"/>
          <w:lang w:val="pt-BR" w:eastAsia="en-US" w:bidi="ar"/>
        </w:rPr>
      </w:pPr>
    </w:p>
    <w:p w14:paraId="129CE859">
      <w:pPr>
        <w:spacing w:after="0" w:line="240" w:lineRule="auto"/>
        <w:rPr>
          <w:rFonts w:hint="default"/>
          <w:lang w:val="pt-BR" w:eastAsia="en-US"/>
        </w:rPr>
      </w:pPr>
    </w:p>
    <w:p w14:paraId="1BAAECFC">
      <w:pPr>
        <w:spacing w:after="0" w:line="240" w:lineRule="auto"/>
        <w:rPr>
          <w:rFonts w:hint="default"/>
          <w:lang w:val="pt-BR" w:eastAsia="en-US"/>
        </w:rPr>
      </w:pPr>
    </w:p>
    <w:p w14:paraId="637AFE7A">
      <w:pPr>
        <w:spacing w:after="0" w:line="240" w:lineRule="auto"/>
        <w:rPr>
          <w:rFonts w:hint="default"/>
          <w:lang w:val="pt-BR"/>
        </w:rPr>
      </w:pPr>
    </w:p>
    <w:p w14:paraId="6001394A">
      <w:pPr>
        <w:spacing w:after="0" w:line="240" w:lineRule="auto"/>
      </w:pPr>
    </w:p>
    <w:p w14:paraId="539F7951">
      <w:pPr>
        <w:numPr>
          <w:ilvl w:val="0"/>
          <w:numId w:val="0"/>
        </w:numPr>
        <w:spacing w:after="0" w:line="240" w:lineRule="auto"/>
        <w:ind w:leftChars="0"/>
        <w:rPr>
          <w:rFonts w:hint="default"/>
          <w:b/>
          <w:bCs/>
          <w:lang w:val="pt-BR"/>
        </w:rPr>
      </w:pPr>
    </w:p>
    <w:p w14:paraId="76CDEBE5">
      <w:pPr>
        <w:numPr>
          <w:ilvl w:val="0"/>
          <w:numId w:val="0"/>
        </w:numPr>
        <w:spacing w:after="0" w:line="240" w:lineRule="auto"/>
        <w:ind w:leftChars="0"/>
        <w:rPr>
          <w:rFonts w:hint="default"/>
          <w:b/>
          <w:bCs/>
          <w:lang w:val="pt-BR"/>
        </w:rPr>
      </w:pPr>
      <w:r>
        <w:rPr>
          <w:rFonts w:hint="default"/>
          <w:b/>
          <w:bCs/>
          <w:lang w:val="pt-BR"/>
        </w:rPr>
        <w:t>3.fim</w:t>
      </w:r>
    </w:p>
    <w:p w14:paraId="7BF5F6F5">
      <w:pPr>
        <w:spacing w:after="0" w:line="240" w:lineRule="auto"/>
        <w:rPr>
          <w:rFonts w:hint="default"/>
          <w:b/>
          <w:bCs/>
          <w:lang w:val="pt-BR"/>
        </w:rPr>
      </w:pPr>
    </w:p>
    <w:p w14:paraId="3772B4E2">
      <w:pPr>
        <w:spacing w:after="0" w:line="240" w:lineRule="auto"/>
        <w:rPr>
          <w:rFonts w:hint="default"/>
          <w:b/>
          <w:bCs/>
          <w:lang w:val="pt-BR"/>
        </w:rPr>
      </w:pPr>
      <w:r>
        <w:rPr>
          <w:rFonts w:hint="default"/>
          <w:b/>
          <w:bCs/>
          <w:lang w:val="pt-BR"/>
        </w:rPr>
        <w:t>- o alien não encontra o jogador na ponte. ele planejava ir ao planeta junto com o heroi, mas por motivos desconhecidos teve que ir na frente e encontrar o jogador lá no planeta, porém, dá instruções ao jogador pelo telefone. O Alien diz: recebi a notícia que há intruso na entrada portal, isso as vezes acontece. Limpe a área e proteja o portal do hacker para min. Sei que isso não estava combinado, mas se cumprir essa tarefa, prometo recompensá-lo ainda mais. Afaste os intrusos e venha me encontrar no planeta. o “porteiro” te dará mais informações.</w:t>
      </w:r>
    </w:p>
    <w:p w14:paraId="20566EF7">
      <w:pPr>
        <w:spacing w:after="0" w:line="240" w:lineRule="auto"/>
        <w:rPr>
          <w:rFonts w:hint="default"/>
          <w:b/>
          <w:bCs/>
          <w:lang w:val="pt-BR"/>
        </w:rPr>
      </w:pPr>
      <w:r>
        <w:rPr>
          <w:rFonts w:hint="default"/>
          <w:b/>
          <w:bCs/>
          <w:lang w:val="pt-BR"/>
        </w:rPr>
        <w:t xml:space="preserve">  antes de chegar na ponte, o jogador segue instruções do alien que o manda ir até uma hotel nas redondezas próximo da ponte e, quando chegar, falar com um outro "ser" que trabalha para o alien. Esse "ser" seria semelhante a um porteiro, dando a chave de acesso para quem precisa atravessar pois, sem isso não é possível fazer a travessia e viajar pela região onde está o portal. esse hotel? (serve como hospedagem para seres disfarçados de humanos e como uma tipo de embaixada, que está sob responsabilidade de um alien chamado “o embaixador”, e interage com todos os aliens que precisam vir a essa região do planeta tratar de assuntos do governo. Lá tem tudo que precisarem para documentação, informações sobre o planeta, controle de acesso à terra, etc). o porteiro, que já recebeu instruções do alien sobre o heroi, avisa que algo estranho e imprevisto está acontecendo na região. Parece que agentes enviados pelo grupo político rival, estão na região tentando hackear escondido o porta e, assim, ter acesso a terra sem registro ou autorização. eles tem mercenários contratados que ficam patrulhando a região e para proteger um hacker que está tentando hakckear o portal. eles são seres quase invisíveis aos olhos humanos. O porteiro recebeu instruções para dar equipamentos ao jogador que conseguirá vê-los e matá-los. </w:t>
      </w:r>
    </w:p>
    <w:p w14:paraId="1D057AA2">
      <w:pPr>
        <w:spacing w:after="0" w:line="240" w:lineRule="auto"/>
        <w:rPr>
          <w:rFonts w:hint="default"/>
          <w:b/>
          <w:bCs/>
          <w:lang w:val="pt-BR"/>
        </w:rPr>
      </w:pPr>
    </w:p>
    <w:p w14:paraId="0A1CB851">
      <w:pPr>
        <w:spacing w:after="0" w:line="240" w:lineRule="auto"/>
        <w:rPr>
          <w:rFonts w:hint="default"/>
          <w:b/>
          <w:bCs/>
          <w:lang w:val="pt-BR"/>
        </w:rPr>
      </w:pPr>
      <w:r>
        <w:rPr>
          <w:rFonts w:hint="default"/>
          <w:b/>
          <w:bCs/>
          <w:lang w:val="pt-BR"/>
        </w:rPr>
        <w:t xml:space="preserve">- o jogador combate alguns mercenários “fantasmas”, vai até o fim da ponte, acessa o portal, mas o hacker está lá. Esse hacker foi contratado e está ali para fazer o serviço de hackear o portão, essa é a única informação que o jogador tem sobre o hacker que, quando vê o jogador se assusta é dá um grito: “quem é você? Eles não estavam vigiando?!” a partir daí, o jogador tem duas escolhas: </w:t>
      </w:r>
    </w:p>
    <w:p w14:paraId="077A06AD">
      <w:pPr>
        <w:spacing w:after="0" w:line="240" w:lineRule="auto"/>
        <w:rPr>
          <w:rFonts w:hint="default"/>
          <w:b/>
          <w:bCs/>
          <w:lang w:val="pt-BR"/>
        </w:rPr>
      </w:pPr>
      <w:r>
        <w:rPr>
          <w:rFonts w:hint="default"/>
          <w:b/>
          <w:bCs/>
          <w:lang w:val="pt-BR"/>
        </w:rPr>
        <w:t>1 - Matar o hacker.</w:t>
      </w:r>
    </w:p>
    <w:p w14:paraId="30F0C779">
      <w:pPr>
        <w:spacing w:after="0" w:line="240" w:lineRule="auto"/>
        <w:rPr>
          <w:rFonts w:hint="default"/>
          <w:b/>
          <w:bCs/>
          <w:lang w:val="pt-BR"/>
        </w:rPr>
      </w:pPr>
      <w:r>
        <w:rPr>
          <w:rFonts w:hint="default"/>
          <w:b/>
          <w:bCs/>
          <w:lang w:val="pt-BR"/>
        </w:rPr>
        <w:t>2 - Deixá-lo escapar.</w:t>
      </w:r>
    </w:p>
    <w:p w14:paraId="15854E8C">
      <w:pPr>
        <w:spacing w:after="0" w:line="240" w:lineRule="auto"/>
        <w:rPr>
          <w:rFonts w:hint="default"/>
          <w:b/>
          <w:bCs/>
          <w:lang w:val="pt-BR"/>
        </w:rPr>
      </w:pPr>
    </w:p>
    <w:p w14:paraId="7D1A5839">
      <w:pPr>
        <w:spacing w:after="0" w:line="240" w:lineRule="auto"/>
        <w:rPr>
          <w:rFonts w:hint="default"/>
          <w:b/>
          <w:bCs/>
          <w:lang w:val="pt-BR"/>
        </w:rPr>
      </w:pPr>
      <w:r>
        <w:rPr>
          <w:rFonts w:hint="default"/>
          <w:b/>
          <w:bCs/>
          <w:lang w:val="pt-BR"/>
        </w:rPr>
        <w:t>-o jogador se aproxima (aparece a pergunta: entrar no portal. Opções ENTRAR, NÃO) entra no portal, e surge numa plataforma flutuante no universo vendo, bem distante, a lua de jupter, naves espacias pairando no vácuo e uma estrada etérea que vai em direção a outro portal. O jogador caminha até ele e ao entrar, o jogo se encerra, exibindo a tela de agradecimento.</w:t>
      </w:r>
    </w:p>
    <w:p w14:paraId="181D68E0">
      <w:pPr>
        <w:spacing w:after="0" w:line="240" w:lineRule="auto"/>
        <w:rPr>
          <w:rFonts w:hint="default"/>
          <w:b/>
          <w:bCs/>
          <w:lang w:val="pt-BR"/>
        </w:rPr>
      </w:pPr>
    </w:p>
    <w:p w14:paraId="4AD1D68A">
      <w:pPr>
        <w:spacing w:after="0" w:line="240" w:lineRule="auto"/>
        <w:rPr>
          <w:rFonts w:hint="default"/>
          <w:b/>
          <w:bCs/>
          <w:lang w:val="pt-BR"/>
        </w:rPr>
      </w:pPr>
    </w:p>
    <w:p w14:paraId="15C6FFCB">
      <w:pPr>
        <w:spacing w:after="0" w:line="240" w:lineRule="auto"/>
        <w:rPr>
          <w:rFonts w:hint="default"/>
          <w:b/>
          <w:bCs/>
          <w:lang w:val="pt-BR"/>
        </w:rPr>
      </w:pPr>
      <w:r>
        <w:rPr>
          <w:rFonts w:hint="default"/>
          <w:b/>
          <w:bCs/>
          <w:lang w:val="pt-BR"/>
        </w:rPr>
        <w:t>OBS.: o atual hotel onde se encontra a embaixada é novo. Antes a embaixada ficava no antigo “hotel diogo”, que foi demolido. Pensar em uma maneira de mostrar essa informação durante o gameplay.</w:t>
      </w:r>
    </w:p>
    <w:p w14:paraId="19C48B10">
      <w:pPr>
        <w:spacing w:after="0" w:line="240" w:lineRule="auto"/>
        <w:rPr>
          <w:rFonts w:hint="default"/>
          <w:b/>
          <w:bCs/>
          <w:lang w:val="pt-BR"/>
        </w:rPr>
      </w:pPr>
    </w:p>
    <w:p w14:paraId="7CD34C26">
      <w:pPr>
        <w:spacing w:after="0" w:line="240" w:lineRule="auto"/>
        <w:rPr>
          <w:rFonts w:hint="default"/>
          <w:b/>
          <w:bCs/>
          <w:lang w:val="pt-BR"/>
        </w:rPr>
      </w:pPr>
      <w:r>
        <w:rPr>
          <w:rFonts w:hint="default"/>
          <w:b/>
          <w:bCs/>
          <w:lang w:val="pt-BR"/>
        </w:rPr>
        <w:t>CHEGADA NA LUA DE JUPITER</w:t>
      </w:r>
    </w:p>
    <w:p w14:paraId="53725D59">
      <w:pPr>
        <w:spacing w:after="0" w:line="240" w:lineRule="auto"/>
      </w:pPr>
      <w:r>
        <w:t>Ao entrar no portal da plataforma, o herói chega à lua, onde é capturado por policiais daquela civilização.</w:t>
      </w:r>
    </w:p>
    <w:p w14:paraId="36769E2D">
      <w:pPr>
        <w:spacing w:after="0" w:line="240" w:lineRule="auto"/>
      </w:pPr>
      <w:r>
        <w:t>- Eles confundem o pedreir</w:t>
      </w:r>
      <w:r>
        <w:rPr>
          <w:rFonts w:hint="default"/>
          <w:lang w:val="pt-BR" w:eastAsia="en-US"/>
        </w:rPr>
        <w:t>o</w:t>
      </w:r>
      <w:r>
        <w:t xml:space="preserve"> com um dos membros de um grupo problemático local.</w:t>
      </w:r>
    </w:p>
    <w:p w14:paraId="5B289B22">
      <w:pPr>
        <w:spacing w:after="0" w:line="240" w:lineRule="auto"/>
        <w:rPr>
          <w:rFonts w:hint="default"/>
          <w:lang w:val="pt-BR" w:eastAsia="en-US"/>
        </w:rPr>
      </w:pPr>
      <w:r>
        <w:rPr>
          <w:rFonts w:hint="default"/>
          <w:lang w:val="pt-BR"/>
        </w:rPr>
        <w:t xml:space="preserve">- </w:t>
      </w:r>
      <w:r>
        <w:rPr>
          <w:rFonts w:hint="default"/>
          <w:lang w:val="pt-BR" w:eastAsia="en-US"/>
        </w:rPr>
        <w:t xml:space="preserve"> é salvo pelo contratante da reforma (o humano / alien nascido no outro planeta) que viu a porta aberta ao voltar na casa e corre atrás do pedreiro através do portal. </w:t>
      </w:r>
    </w:p>
    <w:p w14:paraId="7C608735">
      <w:pPr>
        <w:spacing w:after="0" w:line="240" w:lineRule="auto"/>
        <w:rPr>
          <w:rFonts w:hint="default"/>
          <w:lang w:val="pt-BR" w:eastAsia="en-US"/>
        </w:rPr>
      </w:pPr>
      <w:r>
        <w:rPr>
          <w:rFonts w:hint="default"/>
          <w:lang w:val="pt-BR" w:eastAsia="en-US"/>
        </w:rPr>
        <w:t>- Mente para os policiais dizendo que o herói trabalha para ele (porque é sua responsabilidade não permitir que pessoas não autorizadas, em especial humanos da terra, que não conhecem o outro planeta, descubram ou tenham acesso a ele )</w:t>
      </w:r>
    </w:p>
    <w:p w14:paraId="5355A3C3">
      <w:pPr>
        <w:spacing w:after="0" w:line="240" w:lineRule="auto"/>
      </w:pPr>
      <w:r>
        <w:t>- Essa lua abriga uma civilização formada por humanos que nasceram lá, descendentes de humanos antigos que encontraram portais e se estabeleceram nesse lugar.</w:t>
      </w:r>
    </w:p>
    <w:p w14:paraId="70BB0037">
      <w:pPr>
        <w:spacing w:after="0" w:line="240" w:lineRule="auto"/>
        <w:rPr>
          <w:rFonts w:hint="default"/>
          <w:lang w:val="pt-BR" w:eastAsia="en-US"/>
        </w:rPr>
      </w:pPr>
    </w:p>
    <w:p w14:paraId="173EF0EF">
      <w:pPr>
        <w:spacing w:after="0" w:line="240" w:lineRule="auto"/>
        <w:rPr>
          <w:rFonts w:hint="default"/>
          <w:sz w:val="22"/>
          <w:szCs w:val="21"/>
          <w:lang w:val="pt-BR" w:eastAsia="en-US"/>
        </w:rPr>
      </w:pPr>
    </w:p>
    <w:p w14:paraId="392FBB52">
      <w:pPr>
        <w:spacing w:after="0" w:line="240" w:lineRule="auto"/>
        <w:rPr>
          <w:rFonts w:hint="default"/>
          <w:b/>
          <w:bCs/>
          <w:sz w:val="22"/>
          <w:szCs w:val="21"/>
          <w:lang w:val="pt-BR" w:eastAsia="en-US"/>
        </w:rPr>
      </w:pPr>
      <w:r>
        <w:rPr>
          <w:rFonts w:hint="default"/>
          <w:b/>
          <w:bCs/>
          <w:sz w:val="22"/>
          <w:szCs w:val="21"/>
          <w:lang w:val="pt-BR" w:eastAsia="en-US"/>
        </w:rPr>
        <w:t>Observações:</w:t>
      </w:r>
    </w:p>
    <w:p w14:paraId="0B6678E0">
      <w:pPr>
        <w:spacing w:after="0" w:line="240" w:lineRule="auto"/>
        <w:rPr>
          <w:rFonts w:hint="default"/>
          <w:sz w:val="22"/>
          <w:szCs w:val="21"/>
          <w:lang w:val="pt-BR" w:eastAsia="en-US"/>
        </w:rPr>
      </w:pPr>
      <w:r>
        <w:rPr>
          <w:rFonts w:hint="default"/>
          <w:b/>
          <w:bCs/>
          <w:sz w:val="22"/>
          <w:szCs w:val="21"/>
          <w:lang w:val="pt-BR" w:eastAsia="en-US"/>
        </w:rPr>
        <w:t xml:space="preserve">1 -  </w:t>
      </w:r>
      <w:r>
        <w:rPr>
          <w:rFonts w:hint="default"/>
          <w:sz w:val="22"/>
          <w:szCs w:val="21"/>
          <w:lang w:val="pt-BR" w:eastAsia="en-US"/>
        </w:rPr>
        <w:t>Esse humano / alien é um dos políticos influentes do governo que trabalha no “ministério” dos portais. Conspira para subir no poder pois é secretario de portais do setor américa do sul (e a partir daí, ministro dos portais - depois pode ser imperador ou ditador), cargo de extremo poder visto que dá controle de  acesso a terra e, assim,  influenciá-la  e influenciar a politica de seu planeta natal, ou seja, ambos os lados. Essa influência em ambos os lados seria semelhante ao chefe de uma das capitanias hereditárias( na época do Brasil colônia) conspirar para se tornar Governador geral do Brasil. Ele descobriu o surgimento de novos portais nesse região da américa do sul (Fortaleza) e decidiu averiguar pessoalmente.</w:t>
      </w:r>
    </w:p>
    <w:p w14:paraId="6CB03A41">
      <w:pPr>
        <w:spacing w:after="0" w:line="240" w:lineRule="auto"/>
        <w:rPr>
          <w:rFonts w:hint="default"/>
          <w:sz w:val="22"/>
          <w:szCs w:val="21"/>
          <w:lang w:val="pt-BR" w:eastAsia="en-US"/>
        </w:rPr>
      </w:pPr>
    </w:p>
    <w:p w14:paraId="6EC63B31">
      <w:pPr>
        <w:spacing w:after="0" w:line="240" w:lineRule="auto"/>
        <w:rPr>
          <w:rFonts w:hint="default"/>
          <w:sz w:val="22"/>
          <w:szCs w:val="21"/>
          <w:lang w:val="pt-BR" w:eastAsia="en-US"/>
        </w:rPr>
      </w:pPr>
      <w:r>
        <w:rPr>
          <w:rFonts w:hint="default"/>
          <w:sz w:val="22"/>
          <w:szCs w:val="21"/>
          <w:lang w:val="pt-BR" w:eastAsia="en-US"/>
        </w:rPr>
        <w:t>2 - Durante as missões do jogo, todo vez que o jogador atirar e matar algum NPC, os corpos encontrados serão tratados como sendo causadas pelo tráfico local ou outro motivo nunca ligado aos aliens.</w:t>
      </w:r>
    </w:p>
    <w:p w14:paraId="6FF335DE">
      <w:pPr>
        <w:spacing w:after="0" w:line="240" w:lineRule="auto"/>
        <w:rPr>
          <w:rFonts w:hint="default"/>
          <w:lang w:val="pt-BR" w:eastAsia="en-US"/>
        </w:rPr>
      </w:pPr>
      <w:r>
        <w:rPr>
          <w:rFonts w:hint="default"/>
          <w:lang w:val="pt-BR" w:eastAsia="en-US"/>
        </w:rPr>
        <w:t xml:space="preserve"> </w:t>
      </w:r>
    </w:p>
    <w:p w14:paraId="318F487A">
      <w:pPr>
        <w:spacing w:after="0" w:line="240" w:lineRule="auto"/>
      </w:pPr>
      <w:r>
        <w:rPr>
          <w:rFonts w:hint="default"/>
          <w:lang w:val="pt-BR"/>
        </w:rPr>
        <w:t>3</w:t>
      </w:r>
      <w:r>
        <w:t>. A missão do herói</w:t>
      </w:r>
    </w:p>
    <w:p w14:paraId="7E4F6CCC">
      <w:pPr>
        <w:spacing w:after="0" w:line="240" w:lineRule="auto"/>
      </w:pPr>
      <w:r>
        <w:t>- O pedreiro decide ajudar o grupo pacífico, mesmo sendo um agente improvável.</w:t>
      </w:r>
    </w:p>
    <w:p w14:paraId="48D18360">
      <w:pPr>
        <w:spacing w:after="0" w:line="240" w:lineRule="auto"/>
      </w:pPr>
      <w:r>
        <w:t>- Ele recebe um comunicador interdimensional para receber ordens e informações.</w:t>
      </w:r>
    </w:p>
    <w:p w14:paraId="293795BF">
      <w:pPr>
        <w:spacing w:after="0" w:line="240" w:lineRule="auto"/>
      </w:pPr>
      <w:r>
        <w:t>- Deve viajar entre portais espalhados por Fortaleza e outras capitais brasileiras, como Recife, para cumprir missões de infiltração, eliminação ou captura de agentes inimigos.</w:t>
      </w:r>
    </w:p>
    <w:p w14:paraId="60483CC5">
      <w:pPr>
        <w:spacing w:after="0" w:line="240" w:lineRule="auto"/>
      </w:pPr>
      <w:r>
        <w:t>- Com o tempo, pode subir na hierarquia e até assumir comando do setor da Via Láctea.</w:t>
      </w:r>
    </w:p>
    <w:p w14:paraId="3E23315C">
      <w:pPr>
        <w:spacing w:after="0" w:line="240" w:lineRule="auto"/>
      </w:pPr>
      <w:r>
        <w:t>- Também terá missões em outros planetas da Via Láctea, além da Lua da Terra, incluindo missões inspiradas em jogos como Star Wars Battlefront (invasão, combate em larga escala) e Hitman (infiltração, disfarce).</w:t>
      </w:r>
    </w:p>
    <w:p w14:paraId="4DD58EB0">
      <w:pPr>
        <w:spacing w:after="0" w:line="240" w:lineRule="auto"/>
      </w:pPr>
    </w:p>
    <w:p w14:paraId="1BDFDA77">
      <w:pPr>
        <w:rPr>
          <w:rFonts w:hint="default"/>
          <w:lang w:val="pt-BR"/>
        </w:rPr>
      </w:pPr>
      <w:r>
        <w:rPr>
          <w:rFonts w:hint="default"/>
          <w:lang w:val="pt-BR"/>
        </w:rPr>
        <w:br w:type="page"/>
      </w:r>
    </w:p>
    <w:p w14:paraId="15C20D37">
      <w:pPr>
        <w:spacing w:after="0" w:line="240" w:lineRule="auto"/>
        <w:jc w:val="center"/>
        <w:rPr>
          <w:rFonts w:hint="default"/>
          <w:lang w:val="pt-BR"/>
        </w:rPr>
      </w:pPr>
      <w:r>
        <w:rPr>
          <w:rFonts w:hint="default"/>
          <w:b/>
          <w:bCs/>
          <w:lang w:val="pt-BR"/>
        </w:rPr>
        <w:t>Extra</w:t>
      </w:r>
    </w:p>
    <w:p w14:paraId="5D2C4F88">
      <w:pPr>
        <w:spacing w:after="0" w:line="240" w:lineRule="auto"/>
        <w:rPr>
          <w:rFonts w:hint="default"/>
          <w:lang w:val="pt-BR"/>
        </w:rPr>
      </w:pPr>
      <w:r>
        <w:rPr>
          <w:rFonts w:hint="default"/>
          <w:lang w:val="pt-BR"/>
        </w:rPr>
        <w:t xml:space="preserve">Lore - </w:t>
      </w:r>
    </w:p>
    <w:p w14:paraId="1ED77829">
      <w:pPr>
        <w:pStyle w:val="2"/>
        <w:spacing w:before="0" w:after="0" w:line="240" w:lineRule="auto"/>
      </w:pPr>
      <w:r>
        <w:t>FORTALEZA: ARQUIVO IOIÔ</w:t>
      </w:r>
    </w:p>
    <w:p w14:paraId="52C74D89">
      <w:pPr>
        <w:spacing w:after="0" w:line="240" w:lineRule="auto"/>
      </w:pPr>
      <w:r>
        <w:br w:type="textWrapping"/>
      </w:r>
      <w:r>
        <w:t>Durante décadas, circularam histórias sobre estruturas antigas sob a Praça do Ferreira, em Fortaleza. Reformas interrompidas. Plantas arquitetônicas desaparecidas. Escavações seladas sem explicação pública.</w:t>
      </w:r>
      <w:r>
        <w:br w:type="textWrapping"/>
      </w:r>
      <w:r>
        <w:br w:type="textWrapping"/>
      </w:r>
      <w:r>
        <w:t>Oficialmente: nada.</w:t>
      </w:r>
      <w:r>
        <w:br w:type="textWrapping"/>
      </w:r>
      <w:r>
        <w:t>Extraoficialmente: um ponto de ancoragem.</w:t>
      </w:r>
      <w:r>
        <w:br w:type="textWrapping"/>
      </w:r>
      <w:r>
        <w:br w:type="textWrapping"/>
      </w:r>
      <w:r>
        <w:t>Desde o período colonial, uma organização discreta opera no Brasil. Não é governo. Não é igreja. Não é militar.</w:t>
      </w:r>
      <w:r>
        <w:br w:type="textWrapping"/>
      </w:r>
      <w:r>
        <w:br w:type="textWrapping"/>
      </w:r>
      <w:r>
        <w:t>É anterior a todos eles.</w:t>
      </w:r>
      <w:r>
        <w:br w:type="textWrapping"/>
      </w:r>
      <w:r>
        <w:br w:type="textWrapping"/>
      </w:r>
      <w:r>
        <w:t>Ela se infiltrou nas estruturas humanas para manter um segredo:</w:t>
      </w:r>
      <w:r>
        <w:br w:type="textWrapping"/>
      </w:r>
      <w:r>
        <w:br w:type="textWrapping"/>
      </w:r>
      <w:r>
        <w:t>A Terra não foi apenas visitada.</w:t>
      </w:r>
      <w:r>
        <w:br w:type="textWrapping"/>
      </w:r>
      <w:r>
        <w:t>Ela foi integrada a uma rede interplanetária antiga.</w:t>
      </w:r>
      <w:r>
        <w:br w:type="textWrapping"/>
      </w:r>
      <w:r>
        <w:br w:type="textWrapping"/>
      </w:r>
      <w:r>
        <w:t>Fortaleza é um dos nós.</w:t>
      </w:r>
      <w:r>
        <w:br w:type="textWrapping"/>
      </w:r>
      <w:r>
        <w:br w:type="textWrapping"/>
      </w:r>
      <w:r>
        <w:t>A imponente Catedral Metropolitana de Fortaleza não foi construída ali por acaso.</w:t>
      </w:r>
      <w:r>
        <w:br w:type="textWrapping"/>
      </w:r>
      <w:r>
        <w:br w:type="textWrapping"/>
      </w:r>
      <w:r>
        <w:t>Durante sua construção, escavações profundas revelaram algo que nunca foi divulgado:</w:t>
      </w:r>
      <w:r>
        <w:br w:type="textWrapping"/>
      </w:r>
      <w:r>
        <w:br w:type="textWrapping"/>
      </w:r>
      <w:r>
        <w:t>Uma estrutura circular abaixo do nível do mar.</w:t>
      </w:r>
      <w:r>
        <w:br w:type="textWrapping"/>
      </w:r>
      <w:r>
        <w:t>Feita de material não identificável.</w:t>
      </w:r>
      <w:r>
        <w:br w:type="textWrapping"/>
      </w:r>
      <w:r>
        <w:t>Com símbolos que não correspondem a nenhuma cultura conhecida.</w:t>
      </w:r>
      <w:r>
        <w:br w:type="textWrapping"/>
      </w:r>
      <w:r>
        <w:br w:type="textWrapping"/>
      </w:r>
      <w:r>
        <w:t>A catedral foi erguida como cobertura.</w:t>
      </w:r>
      <w:r>
        <w:br w:type="textWrapping"/>
      </w:r>
      <w:r>
        <w:br w:type="textWrapping"/>
      </w:r>
      <w:r>
        <w:t>Os vitrais escondem padrões que, vistos de cima, formam coordenadas estelares.</w:t>
      </w:r>
      <w:r>
        <w:br w:type="textWrapping"/>
      </w:r>
      <w:r>
        <w:br w:type="textWrapping"/>
      </w:r>
      <w:r>
        <w:t>Em 1922, um bode vagava pelo centro de Fortaleza.</w:t>
      </w:r>
      <w:r>
        <w:br w:type="textWrapping"/>
      </w:r>
      <w:r>
        <w:br w:type="textWrapping"/>
      </w:r>
      <w:r>
        <w:t>Chamaram-no de Bode Ioiô.</w:t>
      </w:r>
      <w:r>
        <w:br w:type="textWrapping"/>
      </w:r>
      <w:r>
        <w:br w:type="textWrapping"/>
      </w:r>
      <w:r>
        <w:t>Tornou-se figura pública. Símbolo popular. Votado como protesto.</w:t>
      </w:r>
      <w:r>
        <w:br w:type="textWrapping"/>
      </w:r>
      <w:r>
        <w:br w:type="textWrapping"/>
      </w:r>
      <w:r>
        <w:t>Mas poucos sabem que naquele mesmo ano houve:</w:t>
      </w:r>
      <w:r>
        <w:br w:type="textWrapping"/>
      </w:r>
      <w:r>
        <w:br w:type="textWrapping"/>
      </w:r>
      <w:r>
        <w:t>- Um apagão inexplicável na região central.</w:t>
      </w:r>
      <w:r>
        <w:br w:type="textWrapping"/>
      </w:r>
      <w:r>
        <w:t>- Relatos de “luzes” sobre a praça.</w:t>
      </w:r>
      <w:r>
        <w:br w:type="textWrapping"/>
      </w:r>
      <w:r>
        <w:t>- Um relatório confidencial arquivado como “Evento IO-IO”.</w:t>
      </w:r>
      <w:r>
        <w:br w:type="textWrapping"/>
      </w:r>
      <w:r>
        <w:br w:type="textWrapping"/>
      </w:r>
      <w:r>
        <w:t>O bode não era exatamente um bode.</w:t>
      </w:r>
      <w:r>
        <w:br w:type="textWrapping"/>
      </w:r>
      <w:r>
        <w:br w:type="textWrapping"/>
      </w:r>
      <w:r>
        <w:t>Era um observador biológico adaptativo.</w:t>
      </w:r>
      <w:r>
        <w:br w:type="textWrapping"/>
      </w:r>
      <w:r>
        <w:t>Enviado para avaliar a estabilidade do portal subterrâneo.</w:t>
      </w:r>
      <w:r>
        <w:br w:type="textWrapping"/>
      </w:r>
      <w:r>
        <w:br w:type="textWrapping"/>
      </w:r>
      <w:r>
        <w:t>Quando a população começou a dar atenção demais, a missão foi encerrada.</w:t>
      </w:r>
      <w:r>
        <w:br w:type="textWrapping"/>
      </w:r>
      <w:r>
        <w:br w:type="textWrapping"/>
      </w:r>
      <w:r>
        <w:t>O corpo preservado no museu não é apenas taxidermia.</w:t>
      </w:r>
      <w:r>
        <w:br w:type="textWrapping"/>
      </w:r>
      <w:r>
        <w:t>É contenção.</w:t>
      </w:r>
      <w:r>
        <w:br w:type="textWrapping"/>
      </w:r>
      <w:r>
        <w:br w:type="textWrapping"/>
      </w:r>
      <w:r>
        <w:t>Sob a Praça do Ferreira existe uma câmara.</w:t>
      </w:r>
      <w:r>
        <w:br w:type="textWrapping"/>
      </w:r>
      <w:r>
        <w:br w:type="textWrapping"/>
      </w:r>
      <w:r>
        <w:t>Não é um túnel comum.</w:t>
      </w:r>
      <w:r>
        <w:br w:type="textWrapping"/>
      </w:r>
      <w:r>
        <w:br w:type="textWrapping"/>
      </w:r>
      <w:r>
        <w:t>É um eixo gravitacional que conecta a Terra a uma rede de mundos.</w:t>
      </w:r>
      <w:r>
        <w:br w:type="textWrapping"/>
      </w:r>
      <w:r>
        <w:br w:type="textWrapping"/>
      </w:r>
      <w:r>
        <w:t>Ele não transporta corpos.</w:t>
      </w:r>
      <w:r>
        <w:br w:type="textWrapping"/>
      </w:r>
      <w:r>
        <w:br w:type="textWrapping"/>
      </w:r>
      <w:r>
        <w:t>Transporta consciência.</w:t>
      </w:r>
      <w:r>
        <w:br w:type="textWrapping"/>
      </w:r>
      <w:r>
        <w:br w:type="textWrapping"/>
      </w:r>
      <w:r>
        <w:t>Alguns humanos foram expostos ao campo ao longo do século.</w:t>
      </w:r>
      <w:r>
        <w:br w:type="textWrapping"/>
      </w:r>
      <w:r>
        <w:t>Alguns voltaram diferentes.</w:t>
      </w:r>
      <w:r>
        <w:br w:type="textWrapping"/>
      </w:r>
      <w:r>
        <w:t>Alguns nunca voltaram.</w:t>
      </w:r>
      <w:r>
        <w:br w:type="textWrapping"/>
      </w:r>
      <w:r>
        <w:br w:type="textWrapping"/>
      </w:r>
      <w:r>
        <w:t>Um pedreiro contratado para manutenção estrutural no centro da cidade encontrou algo incomum ao perfurar concreto antigo.</w:t>
      </w:r>
      <w:r>
        <w:br w:type="textWrapping"/>
      </w:r>
      <w:r>
        <w:br w:type="textWrapping"/>
      </w:r>
      <w:r>
        <w:t>Uma camada metálica não registrada em planta.</w:t>
      </w:r>
      <w:r>
        <w:br w:type="textWrapping"/>
      </w:r>
      <w:r>
        <w:br w:type="textWrapping"/>
      </w:r>
      <w:r>
        <w:t>Ao tocar nela, viu:</w:t>
      </w:r>
      <w:r>
        <w:br w:type="textWrapping"/>
      </w:r>
      <w:r>
        <w:br w:type="textWrapping"/>
      </w:r>
      <w:r>
        <w:t>Ilhas suspensas no vazio.</w:t>
      </w:r>
      <w:r>
        <w:br w:type="textWrapping"/>
      </w:r>
      <w:r>
        <w:t>Estradas de luz.</w:t>
      </w:r>
      <w:r>
        <w:br w:type="textWrapping"/>
      </w:r>
      <w:r>
        <w:t>Uma cidade impossível acima das nuvens.</w:t>
      </w:r>
      <w:r>
        <w:br w:type="textWrapping"/>
      </w:r>
      <w:r>
        <w:br w:type="textWrapping"/>
      </w:r>
      <w:r>
        <w:t>Ele não contou a ninguém.</w:t>
      </w:r>
      <w:r>
        <w:br w:type="textWrapping"/>
      </w:r>
      <w:r>
        <w:br w:type="textWrapping"/>
      </w:r>
      <w:r>
        <w:t>Mas começou a ser observado.</w:t>
      </w:r>
      <w:r>
        <w:br w:type="textWrapping"/>
      </w:r>
      <w:r>
        <w:br w:type="textWrapping"/>
      </w:r>
      <w:r>
        <w:t>Entre os próprios membros da organização, há infiltrados que não são humanos.</w:t>
      </w:r>
      <w:r>
        <w:br w:type="textWrapping"/>
      </w:r>
      <w:r>
        <w:br w:type="textWrapping"/>
      </w:r>
      <w:r>
        <w:t>Um deles opera como arquivista na cúria ligada à catedral.</w:t>
      </w:r>
      <w:r>
        <w:br w:type="textWrapping"/>
      </w:r>
      <w:r>
        <w:br w:type="textWrapping"/>
      </w:r>
      <w:r>
        <w:t>Ele sabe que o portal está instável.</w:t>
      </w:r>
      <w:r>
        <w:br w:type="textWrapping"/>
      </w:r>
      <w:r>
        <w:br w:type="textWrapping"/>
      </w:r>
      <w:r>
        <w:t>E sabe que o pedreiro ativou algo.</w:t>
      </w:r>
      <w:r>
        <w:br w:type="textWrapping"/>
      </w:r>
      <w:r>
        <w:br w:type="textWrapping"/>
      </w:r>
      <w:r>
        <w:t>O protocolo determina neutralização.</w:t>
      </w:r>
      <w:r>
        <w:br w:type="textWrapping"/>
      </w:r>
      <w:r>
        <w:br w:type="textWrapping"/>
      </w:r>
      <w:r>
        <w:t>Mas o agente hesita.</w:t>
      </w:r>
      <w:r>
        <w:br w:type="textWrapping"/>
      </w:r>
      <w:r>
        <w:br w:type="textWrapping"/>
      </w:r>
      <w:r>
        <w:t>Porque após séculos convivendo com humanos, ele começou a questionar a missão.</w:t>
      </w:r>
      <w:r>
        <w:br w:type="textWrapping"/>
      </w:r>
      <w:r>
        <w:br w:type="textWrapping"/>
      </w:r>
      <w:r>
        <w:t>O portal sob a praça está se reativando.</w:t>
      </w:r>
      <w:r>
        <w:br w:type="textWrapping"/>
      </w:r>
      <w:r>
        <w:br w:type="textWrapping"/>
      </w:r>
      <w:r>
        <w:t>A organização quer selá-lo permanentemente.</w:t>
      </w:r>
      <w:r>
        <w:br w:type="textWrapping"/>
      </w:r>
      <w:r>
        <w:br w:type="textWrapping"/>
      </w:r>
      <w:r>
        <w:t>O agente alien infiltrado quer estudar a anomalia.</w:t>
      </w:r>
      <w:r>
        <w:br w:type="textWrapping"/>
      </w:r>
      <w:r>
        <w:br w:type="textWrapping"/>
      </w:r>
      <w:r>
        <w:t>O pedreiro quer entender o que viu.</w:t>
      </w:r>
      <w:r>
        <w:br w:type="textWrapping"/>
      </w:r>
      <w:r>
        <w:br w:type="textWrapping"/>
      </w:r>
      <w:r>
        <w:t>Fortaleza, sem saber, está prestes a se tornar novamente um ponto de convergência cósmica.</w:t>
      </w:r>
      <w:r>
        <w:br w:type="textWrapping"/>
      </w:r>
      <w:r>
        <w:br w:type="textWrapping"/>
      </w:r>
      <w:r>
        <w:t>E ninguém lá fora imagina que, sob o concreto da praça mais movimentada da cidade, existe uma estrutura que antecede a própria humanidade organizada.</w:t>
      </w:r>
      <w:r>
        <w:br w:type="textWrapping"/>
      </w:r>
      <w:r>
        <w:br w:type="textWrapping"/>
      </w:r>
      <w:r>
        <w:t>“Fortaleza não é periferia do mundo.</w:t>
      </w:r>
      <w:r>
        <w:br w:type="textWrapping"/>
      </w:r>
      <w:r>
        <w:t>É interseção.”</w:t>
      </w:r>
      <w:r>
        <w:br w:type="textWrapping"/>
      </w:r>
    </w:p>
    <w:p w14:paraId="52A8E6B5">
      <w:pPr>
        <w:spacing w:after="0" w:line="240" w:lineRule="auto"/>
        <w:rPr>
          <w:rFonts w:hint="default"/>
          <w:lang w:val="pt-BR"/>
        </w:rPr>
      </w:pPr>
    </w:p>
    <w:p w14:paraId="5AE5F863">
      <w:pPr>
        <w:spacing w:after="0" w:line="240" w:lineRule="auto"/>
        <w:rPr>
          <w:rFonts w:hint="default"/>
          <w:lang w:val="pt-BR"/>
        </w:rPr>
      </w:pPr>
    </w:p>
    <w:p w14:paraId="78212056">
      <w:pPr>
        <w:spacing w:after="0" w:line="240" w:lineRule="auto"/>
        <w:rPr>
          <w:rFonts w:hint="default"/>
          <w:lang w:val="pt-BR"/>
        </w:rPr>
      </w:pPr>
      <w:r>
        <w:rPr>
          <w:rFonts w:hint="default"/>
          <w:lang w:val="pt-BR"/>
        </w:rPr>
        <w:t>1 -  Genocídio de 1070 B. Y(calendário humano): governo deixa parte da população humana nativa da lua morrer em vez de perder dinheiro tentando conter a substância que contaminou o ar após mineração em busca de metal raro. Escândalo foi incoberto, mas operários e moradores são testemunhas da história. (mostra desprezo do governo alien a vidas de humanos nativos, considerados raça inferior que chegaram a ser usados como escravos por um tempo. Mas após revoltas e lutas armadas, conseguiu-se emancipação - inspiração ”escravidão de africanos”)</w:t>
      </w:r>
    </w:p>
    <w:p w14:paraId="5192EBAE">
      <w:pPr>
        <w:spacing w:after="0" w:line="240" w:lineRule="auto"/>
        <w:rPr>
          <w:rFonts w:hint="default"/>
          <w:lang w:val="pt-BR"/>
        </w:rPr>
      </w:pPr>
    </w:p>
    <w:p w14:paraId="0785F39D">
      <w:pPr>
        <w:numPr>
          <w:ilvl w:val="0"/>
          <w:numId w:val="0"/>
        </w:numPr>
        <w:spacing w:after="0" w:line="240" w:lineRule="auto"/>
        <w:rPr>
          <w:rFonts w:hint="default"/>
          <w:lang w:val="pt-BR"/>
        </w:rPr>
      </w:pPr>
      <w:r>
        <w:rPr>
          <w:rFonts w:hint="default"/>
          <w:lang w:val="pt-BR"/>
        </w:rPr>
        <w:t>2 - Os humanos recebem “identidades” ao nascer, uma vida ao imposta a eles, não ecolhida. Religião, ideologias polítcas, costumes, crenças e orientação sexual são implantados no nascimento. O governo e polícia local não os chama pelo nome, seus pais ou eles mesmos escolhem seus nomes, porém, o governo os enxerga como números e em suas identidades não há nome, só número de registro.  Mas, mesmo assim, eles creditam cegamente no conjunto de características de identidade que receberam.  Repetem como robôs aquilo que foram programados para falar de acordo com o grupo político que seguem(o povo é dividido entre os grupos políticos, chamados os “pacíficos” e os golspitas ). o governo alien consegue repartir o domínio do povo, isso os beneficia, pois deixa o povo dividido  e ocupado brigando entre si, pois, do contrário, se uniriam contra os “dominantes”, que são minoria. também, brigam por mais eleitores, para se manter no poder ou conquistar mais.</w:t>
      </w:r>
    </w:p>
    <w:p w14:paraId="106F7F73">
      <w:pPr>
        <w:numPr>
          <w:ilvl w:val="0"/>
          <w:numId w:val="0"/>
        </w:numPr>
        <w:spacing w:after="0" w:line="240" w:lineRule="auto"/>
        <w:rPr>
          <w:rFonts w:hint="default"/>
          <w:lang w:val="pt-BR"/>
        </w:rPr>
      </w:pPr>
      <w:r>
        <w:rPr>
          <w:rFonts w:hint="default"/>
          <w:lang w:val="pt-BR"/>
        </w:rPr>
        <w:t xml:space="preserve"> </w:t>
      </w:r>
    </w:p>
    <w:p w14:paraId="031ACD36">
      <w:pPr>
        <w:numPr>
          <w:ilvl w:val="0"/>
          <w:numId w:val="0"/>
        </w:numPr>
        <w:spacing w:after="0" w:line="240" w:lineRule="auto"/>
        <w:rPr>
          <w:rFonts w:hint="default"/>
          <w:lang w:val="pt-BR"/>
        </w:rPr>
      </w:pPr>
      <w:r>
        <w:rPr>
          <w:rFonts w:hint="default"/>
          <w:lang w:val="pt-BR"/>
        </w:rPr>
        <w:t>3 - guerras dos jogos de “warzone” podem ser usadas para representar “combates” ou disputar de poder entre os grupos politcos ou guerra de alies que tentm conquistar mais territórios. Governo é dividido entre dois partidos politicos que instauraram uma guerra civil. Um politico que quer chegar ao poder supremo do planeta, vê potencial de aliado no pedreiro ambicioso que, cada vez mais, conquista poder, ficando  responsável por controlar vários  portais e usando isso a seu favor. Esse politico, com o tempo, torna o heroi seu aliado, como um aluno. O político pretende se tornar supreme ditador e nomear o pedreiro como segundo no comando. = Inspiração: clone wars e darth plahgueis com palpatine. O politico pretende conspirar para governar nas sombras(misrtura de darth plagueis e sidius) e usar o herói como seu “darth vader”.</w:t>
      </w:r>
    </w:p>
    <w:p w14:paraId="609B2F7E">
      <w:pPr>
        <w:numPr>
          <w:ilvl w:val="0"/>
          <w:numId w:val="0"/>
        </w:numPr>
        <w:spacing w:after="0" w:line="240" w:lineRule="auto"/>
        <w:rPr>
          <w:rFonts w:hint="default"/>
          <w:lang w:val="pt-BR"/>
        </w:rPr>
      </w:pPr>
    </w:p>
    <w:p w14:paraId="710B4597">
      <w:pPr>
        <w:spacing w:after="0" w:line="240" w:lineRule="auto"/>
        <w:rPr>
          <w:rFonts w:hint="default"/>
          <w:lang w:val="pt-BR"/>
        </w:rPr>
      </w:pPr>
      <w:r>
        <w:rPr>
          <w:rFonts w:hint="default"/>
          <w:lang w:val="pt-BR"/>
        </w:rPr>
        <w:t xml:space="preserve">Ponte metálica - </w:t>
      </w:r>
    </w:p>
    <w:p w14:paraId="2292ED15">
      <w:pPr>
        <w:spacing w:after="0" w:line="240" w:lineRule="auto"/>
        <w:rPr>
          <w:rFonts w:hint="default"/>
          <w:lang w:val="pt-BR"/>
        </w:rPr>
      </w:pPr>
      <w:r>
        <w:rPr>
          <w:rFonts w:hint="default"/>
          <w:lang w:val="pt-BR"/>
        </w:rPr>
        <w:t xml:space="preserve">descobre-se que há um portão na ponte, o herói vai investigar e encontra uma pessoa misteriosa na entrada da ponte, meio assustadora. É avisado sobre inimigos que já chegaram na ponte antes do heroi. Foi ajudado, por quê? Vai até o portão para lacrar e aplicar um “senha de acesso ” nessa passagem. No caminho até o portão, entra numa disputa com inimigos </w:t>
      </w:r>
    </w:p>
    <w:p w14:paraId="60FD4FF7">
      <w:pPr>
        <w:spacing w:after="0" w:line="240" w:lineRule="auto"/>
        <w:rPr>
          <w:rFonts w:hint="default"/>
          <w:lang w:val="pt-BR"/>
        </w:rPr>
      </w:pPr>
    </w:p>
    <w:p w14:paraId="7675B5C3">
      <w:pPr>
        <w:spacing w:after="0" w:line="240" w:lineRule="auto"/>
        <w:rPr>
          <w:rFonts w:hint="default"/>
          <w:lang w:val="pt-BR"/>
        </w:rPr>
      </w:pPr>
      <w:r>
        <w:rPr>
          <w:rFonts w:hint="default"/>
          <w:lang w:val="pt-BR"/>
        </w:rPr>
        <w:t xml:space="preserve">Dentro dum prédio  - </w:t>
      </w:r>
    </w:p>
    <w:p w14:paraId="6F7D7C0B">
      <w:pPr>
        <w:spacing w:after="0" w:line="240" w:lineRule="auto"/>
        <w:rPr>
          <w:rFonts w:hint="default"/>
          <w:lang w:val="pt-BR"/>
        </w:rPr>
      </w:pPr>
      <w:r>
        <w:rPr>
          <w:rFonts w:hint="default"/>
          <w:lang w:val="pt-BR"/>
        </w:rPr>
        <w:t>parte do combate acontece dentro dum prédio. Dá pra ver  lado de fora pela janel (deus ex - início)</w:t>
      </w:r>
    </w:p>
    <w:p w14:paraId="60202DC1">
      <w:pPr>
        <w:spacing w:after="0" w:line="240" w:lineRule="auto"/>
        <w:rPr>
          <w:rFonts w:hint="default"/>
          <w:lang w:val="pt-BR"/>
        </w:rPr>
      </w:pPr>
    </w:p>
    <w:p w14:paraId="54EB0932">
      <w:pPr>
        <w:spacing w:after="0" w:line="240" w:lineRule="auto"/>
        <w:rPr>
          <w:rFonts w:hint="default"/>
          <w:lang w:val="pt-BR"/>
        </w:rPr>
      </w:pPr>
      <w:r>
        <w:rPr>
          <w:rFonts w:hint="default"/>
          <w:lang w:val="pt-BR"/>
        </w:rPr>
        <w:t xml:space="preserve">Tomada de decisões - </w:t>
      </w:r>
    </w:p>
    <w:p w14:paraId="322FF5F3">
      <w:pPr>
        <w:spacing w:after="0" w:line="240" w:lineRule="auto"/>
        <w:rPr>
          <w:rFonts w:hint="default"/>
          <w:lang w:val="pt-BR"/>
        </w:rPr>
      </w:pPr>
      <w:r>
        <w:rPr>
          <w:rFonts w:hint="default"/>
          <w:lang w:val="pt-BR"/>
        </w:rPr>
        <w:t>jogador escolheu matar alguém  porque achou vantajoso(ou por engano) mas, depois, viu os familiares chorarem e sofrerem ao descobrir a morte desse alguém   - os familiares da pessoa morta pelo jogador o ajudaram antes, salvaram sua vida ou o protegeram, não sabem que seu parente foi morto pelo jogador. No momento de desespero, dor, e descontrole emocional, pedem ajuda ao jogador para salvar seu parente, porém, a vítim já está claramente morta e nada mais pode ser feito.</w:t>
      </w:r>
    </w:p>
    <w:p w14:paraId="6E3DD6B1">
      <w:pPr>
        <w:spacing w:after="0" w:line="240" w:lineRule="auto"/>
        <w:rPr>
          <w:rFonts w:hint="default"/>
          <w:lang w:val="pt-BR"/>
        </w:rPr>
      </w:pPr>
    </w:p>
    <w:p w14:paraId="07F0D031"/>
    <w:p w14:paraId="52581160">
      <w:r>
        <w:t>2. Os Portais e o caminho</w:t>
      </w:r>
    </w:p>
    <w:p w14:paraId="18986A8E">
      <w:pPr>
        <w:spacing w:after="0" w:line="240" w:lineRule="auto"/>
      </w:pPr>
      <w:r>
        <w:t>- Os portais são acessíveis a qualquer pessoa que os encontre, não exigem habilidades especiais.</w:t>
      </w:r>
    </w:p>
    <w:p w14:paraId="6737FD0C">
      <w:pPr>
        <w:spacing w:after="0" w:line="240" w:lineRule="auto"/>
      </w:pPr>
      <w:r>
        <w:t>- Eles estão escondidos, selados, e catalogados por seres alienígenas “pacíficos” que querem evitar que o grupo político rival assuma o controle da Terra.</w:t>
      </w:r>
    </w:p>
    <w:p w14:paraId="3F9A3913">
      <w:pPr>
        <w:spacing w:after="0" w:line="240" w:lineRule="auto"/>
      </w:pPr>
      <w:r>
        <w:t>- O portal que o pedreiro encontra leva a um caminho com piso transparente flutuando no espaço, que termina numa escadaria com uma plataforma circular e colunas gregas.</w:t>
      </w:r>
    </w:p>
    <w:p w14:paraId="5F72B2D1">
      <w:pPr>
        <w:spacing w:after="0" w:line="240" w:lineRule="auto"/>
      </w:pPr>
      <w:r>
        <w:t>- Na plataforma existe um portal para uma das luas de um planeta da Via Láctea.</w:t>
      </w:r>
    </w:p>
    <w:p w14:paraId="2B724B29">
      <w:pPr>
        <w:spacing w:after="0" w:line="240" w:lineRule="auto"/>
      </w:pPr>
    </w:p>
    <w:p w14:paraId="219050FF">
      <w:pPr>
        <w:spacing w:after="0" w:line="240" w:lineRule="auto"/>
      </w:pPr>
      <w:r>
        <w:t>4. Grupos políticos e conflito</w:t>
      </w:r>
    </w:p>
    <w:p w14:paraId="40EB435C">
      <w:pPr>
        <w:spacing w:after="0" w:line="240" w:lineRule="auto"/>
      </w:pPr>
      <w:r>
        <w:t>- Existem dois grupos políticos principais no universo:</w:t>
      </w:r>
    </w:p>
    <w:p w14:paraId="5DFDBFB2">
      <w:pPr>
        <w:spacing w:after="0" w:line="240" w:lineRule="auto"/>
      </w:pPr>
      <w:r>
        <w:t>- Um grupo “pacífico” que quer manter a Terra livre do domínio do grupo rival.</w:t>
      </w:r>
    </w:p>
    <w:p w14:paraId="1550DBA1">
      <w:pPr>
        <w:spacing w:after="0" w:line="240" w:lineRule="auto"/>
      </w:pPr>
      <w:r>
        <w:t>- Um grupo rival que busca o controle total da Terra e outros planetas, utilizando infiltrações, manipulação política e instalação de equipamentos que facilitam a invasão por mega-naves.</w:t>
      </w:r>
    </w:p>
    <w:p w14:paraId="0AD123F1">
      <w:pPr>
        <w:spacing w:after="0" w:line="240" w:lineRule="auto"/>
      </w:pPr>
      <w:r>
        <w:t>- Esse grupo rival já se infiltrou em vários setores da Terra: governo, empresas, mídia, instituições religiosas, e possui agentes humanos infiltrados.</w:t>
      </w:r>
    </w:p>
    <w:p w14:paraId="14978CE2"/>
    <w:p w14:paraId="6E4E77E7">
      <w:pPr>
        <w:spacing w:after="0" w:line="240" w:lineRule="auto"/>
      </w:pPr>
      <w:r>
        <w:t>6. Temas e ambientação</w:t>
      </w:r>
    </w:p>
    <w:p w14:paraId="07A37C7E">
      <w:pPr>
        <w:spacing w:after="0" w:line="240" w:lineRule="auto"/>
      </w:pPr>
      <w:r>
        <w:t>- A guerra da Rússia contra a Ucrânia e suas consequências globais servem como base simbólica para o conflito político intergaláctico.</w:t>
      </w:r>
    </w:p>
    <w:p w14:paraId="43B71CA6">
      <w:pPr>
        <w:spacing w:after="0" w:line="240" w:lineRule="auto"/>
      </w:pPr>
      <w:r>
        <w:t>- A mídia manipulada, controlada por líderes infiltrados religiosos, políticos e empresários, exerce grande influência para manter a população ignorante e controlada.</w:t>
      </w:r>
    </w:p>
    <w:p w14:paraId="6853324B">
      <w:pPr>
        <w:spacing w:after="0" w:line="240" w:lineRule="auto"/>
      </w:pPr>
      <w:r>
        <w:t>- O jogo traz crítica social, simbolismo psicológico e questões de identidade.</w:t>
      </w:r>
    </w:p>
    <w:p w14:paraId="7EBD9FAE">
      <w:pPr>
        <w:spacing w:after="0" w:line="240" w:lineRule="auto"/>
      </w:pPr>
      <w:r>
        <w:t>- A fase simbólica “Máscara do Nascimento” está inserida na história: no jogo/fase, as pessoas nascem com uma identidade imposta e usam máscaras que definem religião, classe, orientação sexual etc., representando a opressão social.</w:t>
      </w:r>
    </w:p>
    <w:p w14:paraId="4AD21BF4">
      <w:pPr>
        <w:spacing w:after="0" w:line="240" w:lineRule="auto"/>
      </w:pPr>
    </w:p>
    <w:p w14:paraId="63D68261">
      <w:pPr>
        <w:spacing w:after="0" w:line="240" w:lineRule="auto"/>
      </w:pPr>
      <w:r>
        <w:t>7. Mecânicas e jogo</w:t>
      </w:r>
    </w:p>
    <w:p w14:paraId="72768ED1">
      <w:pPr>
        <w:spacing w:after="0" w:line="240" w:lineRule="auto"/>
      </w:pPr>
      <w:r>
        <w:t>- O jogo é em primeira pessoa, com possibilidade de combate, tiro e infiltração.</w:t>
      </w:r>
    </w:p>
    <w:p w14:paraId="3B45D7D6">
      <w:pPr>
        <w:spacing w:after="0" w:line="240" w:lineRule="auto"/>
      </w:pPr>
      <w:r>
        <w:t>- Usa tecnologia alienígena para detectar portais e equipamentos inimigos.</w:t>
      </w:r>
    </w:p>
    <w:p w14:paraId="719254C2">
      <w:pPr>
        <w:spacing w:after="0" w:line="240" w:lineRule="auto"/>
      </w:pPr>
      <w:r>
        <w:t>- A ambientação mistura Fortaleza e outras cidades brasileiras reais, com elementos futuristas e alienígenas.</w:t>
      </w:r>
    </w:p>
    <w:p w14:paraId="287D6F57">
      <w:pPr>
        <w:spacing w:after="0" w:line="240" w:lineRule="auto"/>
      </w:pPr>
      <w:r>
        <w:t>- Pode incluir cenas de investigação, stealth, exploração e combate.</w:t>
      </w:r>
    </w:p>
    <w:p w14:paraId="2AE60771">
      <w:pPr>
        <w:spacing w:after="0" w:line="240" w:lineRule="auto"/>
      </w:pPr>
      <w:r>
        <w:t>- O herói não tem habilidades especiais para atravessar portais — qualquer um pode atravessar, mas eles são difíceis de encontrar e selados por equipamentos.</w:t>
      </w:r>
    </w:p>
    <w:p w14:paraId="53835153">
      <w:pPr>
        <w:spacing w:after="0" w:line="240" w:lineRule="auto"/>
      </w:pPr>
      <w:r>
        <w:t>- O pedreiro começa sem poderes, mas pode adquirir armas, equipamentos e subir na hierarquia dos agentes.</w:t>
      </w:r>
    </w:p>
    <w:p w14:paraId="5A18D4E7">
      <w:pPr>
        <w:spacing w:after="0" w:line="240" w:lineRule="auto"/>
      </w:pPr>
    </w:p>
    <w:p w14:paraId="4FC88A5C">
      <w:pPr>
        <w:spacing w:after="0" w:line="240" w:lineRule="auto"/>
      </w:pPr>
      <w:r>
        <w:t>8. Pontos finais importantes</w:t>
      </w:r>
    </w:p>
    <w:p w14:paraId="4F3366F5">
      <w:pPr>
        <w:spacing w:after="0" w:line="240" w:lineRule="auto"/>
      </w:pPr>
      <w:r>
        <w:t>- O pedreiro enfrenta dilemas morais — ele pode se tornar um anti-herói.</w:t>
      </w:r>
    </w:p>
    <w:p w14:paraId="45528778">
      <w:pPr>
        <w:spacing w:after="0" w:line="240" w:lineRule="auto"/>
      </w:pPr>
      <w:r>
        <w:t>- Humanos da outra lua nasceram lá, mas humanos daquela lua vivem infiltrados na Terra.</w:t>
      </w:r>
    </w:p>
    <w:p w14:paraId="72C7E505">
      <w:pPr>
        <w:spacing w:after="0" w:line="240" w:lineRule="auto"/>
      </w:pPr>
      <w:r>
        <w:t>- Missões variadas entre combate e espionagem.</w:t>
      </w:r>
    </w:p>
    <w:p w14:paraId="60D7F139">
      <w:pPr>
        <w:spacing w:after="0" w:line="240" w:lineRule="auto"/>
      </w:pPr>
      <w:r>
        <w:t>- O grupo pacífico não quer proteger a Terra por altruísmo, mas para evitar que o rival use a Terra como base estratégica.</w:t>
      </w:r>
    </w:p>
    <w:p w14:paraId="5D25F33A">
      <w:pPr>
        <w:spacing w:after="0" w:line="240" w:lineRule="auto"/>
      </w:pPr>
      <w:r>
        <w:t>- O universo do jogo inclui vários planetas habitados na Via Láctea, com histórias, portais e ameaças intergalácticas.</w:t>
      </w:r>
    </w:p>
    <w:p w14:paraId="6DF51A04">
      <w:pPr>
        <w:spacing w:after="0" w:line="240" w:lineRule="auto"/>
      </w:pPr>
    </w:p>
    <w:p w14:paraId="683B0FFA">
      <w:pPr>
        <w:spacing w:after="0" w:line="240" w:lineRule="auto"/>
        <w:rPr>
          <w:rStyle w:val="13"/>
          <w:rFonts w:hint="default" w:ascii="Times New Roman" w:hAnsi="Times New Roman" w:eastAsia="SimSun" w:cs="Times New Roman"/>
          <w:color w:val="4F81BD" w:themeColor="accent1"/>
          <w:sz w:val="24"/>
          <w:szCs w:val="22"/>
          <w:lang w:val="pt-BR" w:eastAsia="en-US" w:bidi="ar-SA"/>
          <w14:textFill>
            <w14:solidFill>
              <w14:schemeClr w14:val="accent1"/>
            </w14:solidFill>
          </w14:textFill>
        </w:rPr>
      </w:pPr>
      <w:r>
        <w:rPr>
          <w:rStyle w:val="13"/>
          <w:rFonts w:hint="default" w:ascii="Times New Roman" w:hAnsi="Times New Roman" w:eastAsia="SimSun" w:cs="Times New Roman"/>
          <w:color w:val="4F81BD" w:themeColor="accent1"/>
          <w:sz w:val="24"/>
          <w:szCs w:val="22"/>
          <w:lang w:val="pt-BR" w:eastAsia="en-US" w:bidi="ar-SA"/>
          <w14:textFill>
            <w14:solidFill>
              <w14:schemeClr w14:val="accent1"/>
            </w14:solidFill>
          </w14:textFill>
        </w:rPr>
        <w:t>Quinta história principal: presos na escola (limbo?)</w:t>
      </w:r>
    </w:p>
    <w:p w14:paraId="2A15CD6C">
      <w:pPr>
        <w:spacing w:after="0" w:line="240" w:lineRule="auto"/>
        <w:rPr>
          <w:rFonts w:hint="default"/>
          <w:lang w:val="pt-BR"/>
        </w:rPr>
      </w:pPr>
    </w:p>
    <w:p w14:paraId="5FB91780">
      <w:pPr>
        <w:spacing w:after="0" w:line="240" w:lineRule="auto"/>
        <w:rPr>
          <w:rFonts w:hint="default"/>
          <w:lang w:val="pt-BR"/>
        </w:rPr>
      </w:pPr>
      <w:r>
        <w:rPr>
          <w:rFonts w:hint="default"/>
          <w:lang w:val="pt-BR"/>
        </w:rPr>
        <w:t xml:space="preserve">durante um mais um dia de trabalho, um grupo de 5 funcionários  de uma pequena escola acordam após o que parecia ser mais um cochilo depois do almoço. Sem entender nada, percebem que o ambiente e o tempo dentro do local de trabalho está diferente: o céu mudou de cor, o clima está mais sombrio e não há mais sons vindos de fora da escola, apenas o silêncio absoluto. Os ponteiros do relógio não se movimentam mais, embora o relógio aparentemente funciona. os celulares não conectam com a internet e estão sem sinal. Ao tentarem sair da escola, percebem que não é possível, mas as portas estão sem cadeado e destrancadas. Sobem no muro para tentar ver o mundo exterior - tudo escuro, impossível ver as casas, sem pessoas ou animais andando. Tentam pular para fora, impossível, como se tivesse uma barreira invisível que os impede. Em meio ao desespero e confusão crescente, tentam entender o que está acontecendo enquanto começam a perceber forças estranhas e ameaçadores a espreita.  Porém, ao s poucos vão lembrado dos fatos ocorridos e lembram de uma coisa: o botijão de gás da cozinha da escola explodiu e um incêndio ocorreu. </w:t>
      </w:r>
    </w:p>
    <w:p w14:paraId="66A7439D">
      <w:pPr>
        <w:spacing w:after="0" w:line="240" w:lineRule="auto"/>
      </w:pPr>
    </w:p>
    <w:p w14:paraId="4EC085A9">
      <w:r>
        <w:br w:type="page"/>
      </w:r>
    </w:p>
    <w:p w14:paraId="032C6F91">
      <w:pPr>
        <w:pStyle w:val="4"/>
        <w:keepNext w:val="0"/>
        <w:keepLines w:val="0"/>
        <w:widowControl/>
        <w:suppressLineNumbers w:val="0"/>
      </w:pPr>
      <w:r>
        <w:rPr>
          <w:rStyle w:val="13"/>
          <w:b/>
          <w:bCs/>
        </w:rPr>
        <w:t xml:space="preserve">2. história </w:t>
      </w:r>
      <w:r>
        <w:rPr>
          <w:rStyle w:val="13"/>
          <w:rFonts w:hint="default"/>
          <w:b/>
          <w:bCs/>
          <w:lang w:val="pt-BR"/>
        </w:rPr>
        <w:t>vigia noturno</w:t>
      </w:r>
      <w:r>
        <w:rPr>
          <w:rStyle w:val="13"/>
          <w:b/>
          <w:bCs/>
        </w:rPr>
        <w:t xml:space="preserve"> (terror psicológico e simbolismo):</w:t>
      </w:r>
    </w:p>
    <w:p w14:paraId="62F3BB4C">
      <w:pPr>
        <w:pStyle w:val="19"/>
        <w:keepNext w:val="0"/>
        <w:keepLines w:val="0"/>
        <w:widowControl/>
        <w:suppressLineNumbers w:val="0"/>
      </w:pPr>
      <w:r>
        <w:t xml:space="preserve">O vigia noturno de uma escola descobre uma porta misteriosa que o leva a um </w:t>
      </w:r>
      <w:r>
        <w:rPr>
          <w:rStyle w:val="13"/>
        </w:rPr>
        <w:t>universo paralelo</w:t>
      </w:r>
      <w:r>
        <w:t xml:space="preserve"> formado por </w:t>
      </w:r>
      <w:r>
        <w:rPr>
          <w:rStyle w:val="13"/>
        </w:rPr>
        <w:t>ilhas flutuantes</w:t>
      </w:r>
      <w:r>
        <w:t xml:space="preserve">, cada uma representando um </w:t>
      </w:r>
      <w:r>
        <w:rPr>
          <w:rStyle w:val="13"/>
        </w:rPr>
        <w:t>transtorno mental</w:t>
      </w:r>
      <w:r>
        <w:t xml:space="preserve"> e governada por </w:t>
      </w:r>
      <w:r>
        <w:rPr>
          <w:rStyle w:val="13"/>
        </w:rPr>
        <w:t>Deuses-Reis</w:t>
      </w:r>
      <w:r>
        <w:t xml:space="preserve">. A jornada envolve </w:t>
      </w:r>
      <w:r>
        <w:rPr>
          <w:rStyle w:val="13"/>
        </w:rPr>
        <w:t>puzzles</w:t>
      </w:r>
      <w:r>
        <w:t xml:space="preserve">, </w:t>
      </w:r>
      <w:r>
        <w:rPr>
          <w:rStyle w:val="13"/>
        </w:rPr>
        <w:t>simbolismo terapêutico</w:t>
      </w:r>
      <w:r>
        <w:t xml:space="preserve"> e a busca por </w:t>
      </w:r>
      <w:r>
        <w:rPr>
          <w:rStyle w:val="13"/>
        </w:rPr>
        <w:t>relíquias</w:t>
      </w:r>
      <w:r>
        <w:t xml:space="preserve"> espalhadas por versões </w:t>
      </w:r>
      <w:r>
        <w:rPr>
          <w:rStyle w:val="13"/>
        </w:rPr>
        <w:t>simbólicas de capitais brasileiras</w:t>
      </w:r>
      <w:r>
        <w:t xml:space="preserve"> (como Fortaleza). Os portais interligam essas cidades, e entre eles o jogador caminha por um universo surreal. A coleta das relíquias desbloqueia novas ilhas, permitindo enfrentar os Deuses-Reis e avançar a </w:t>
      </w:r>
      <w:r>
        <w:rPr>
          <w:rStyle w:val="13"/>
        </w:rPr>
        <w:t>cura mental</w:t>
      </w:r>
      <w:r>
        <w:t xml:space="preserve"> do protagonista.</w:t>
      </w:r>
    </w:p>
    <w:p w14:paraId="776F8FE1">
      <w:pPr>
        <w:pStyle w:val="4"/>
        <w:keepNext w:val="0"/>
        <w:keepLines w:val="0"/>
        <w:widowControl/>
        <w:suppressLineNumbers w:val="0"/>
        <w:spacing w:before="0" w:beforeAutospacing="0" w:afterAutospacing="0" w:line="240" w:lineRule="auto"/>
        <w:ind w:left="0" w:firstLine="0"/>
      </w:pPr>
      <w:r>
        <w:t>🎭 Terror psicológico + culpa + luto</w:t>
      </w:r>
    </w:p>
    <w:p w14:paraId="79A44B45">
      <w:pPr>
        <w:pStyle w:val="19"/>
        <w:keepNext w:val="0"/>
        <w:keepLines w:val="0"/>
        <w:widowControl/>
        <w:suppressLineNumbers w:val="0"/>
        <w:spacing w:before="0" w:beforeAutospacing="0" w:afterAutospacing="0" w:line="240" w:lineRule="auto"/>
        <w:ind w:left="0" w:firstLine="0"/>
      </w:pPr>
      <w:r>
        <w:t>Silent Hill 2</w:t>
      </w:r>
    </w:p>
    <w:p w14:paraId="08FFAC84">
      <w:pPr>
        <w:pStyle w:val="19"/>
        <w:keepNext w:val="0"/>
        <w:keepLines w:val="0"/>
        <w:widowControl/>
        <w:suppressLineNumbers w:val="0"/>
        <w:spacing w:before="0" w:beforeAutospacing="0" w:afterAutospacing="0" w:line="240" w:lineRule="auto"/>
        <w:ind w:left="0" w:firstLine="0"/>
      </w:pPr>
      <w:r>
        <w:t>The Medium</w:t>
      </w:r>
    </w:p>
    <w:p w14:paraId="5863ADE2">
      <w:pPr>
        <w:pStyle w:val="19"/>
        <w:keepNext w:val="0"/>
        <w:keepLines w:val="0"/>
        <w:widowControl/>
        <w:suppressLineNumbers w:val="0"/>
        <w:spacing w:before="0" w:beforeAutospacing="0" w:afterAutospacing="0" w:line="240" w:lineRule="auto"/>
        <w:ind w:left="0" w:firstLine="0"/>
      </w:pPr>
      <w:r>
        <w:t>Visage</w:t>
      </w:r>
    </w:p>
    <w:p w14:paraId="70D0DAD6">
      <w:pPr>
        <w:keepNext w:val="0"/>
        <w:keepLines w:val="0"/>
        <w:widowControl/>
        <w:numPr>
          <w:ilvl w:val="0"/>
          <w:numId w:val="0"/>
        </w:numPr>
        <w:suppressLineNumbers w:val="0"/>
        <w:spacing w:beforeAutospacing="0" w:after="0" w:afterAutospacing="0" w:line="240" w:lineRule="auto"/>
        <w:ind w:leftChars="0"/>
      </w:pPr>
    </w:p>
    <w:p w14:paraId="7D7EE6AF">
      <w:pPr>
        <w:pStyle w:val="4"/>
        <w:keepNext w:val="0"/>
        <w:keepLines w:val="0"/>
        <w:widowControl/>
        <w:suppressLineNumbers w:val="0"/>
        <w:spacing w:before="0" w:beforeAutospacing="0" w:afterAutospacing="0" w:line="240" w:lineRule="auto"/>
        <w:ind w:left="0" w:firstLine="0"/>
      </w:pPr>
      <w:r>
        <w:t>🧠 Depressão como mecânica/símbolo</w:t>
      </w:r>
    </w:p>
    <w:p w14:paraId="0276BD5D">
      <w:pPr>
        <w:pStyle w:val="19"/>
        <w:keepNext w:val="0"/>
        <w:keepLines w:val="0"/>
        <w:widowControl/>
        <w:suppressLineNumbers w:val="0"/>
        <w:spacing w:before="0" w:beforeAutospacing="0" w:afterAutospacing="0" w:line="240" w:lineRule="auto"/>
        <w:ind w:left="0" w:firstLine="0"/>
      </w:pPr>
      <w:r>
        <w:t>Hellblade: Senua's Sacrifice</w:t>
      </w:r>
    </w:p>
    <w:p w14:paraId="225B705E">
      <w:pPr>
        <w:pStyle w:val="19"/>
        <w:keepNext w:val="0"/>
        <w:keepLines w:val="0"/>
        <w:widowControl/>
        <w:suppressLineNumbers w:val="0"/>
        <w:spacing w:before="0" w:beforeAutospacing="0" w:afterAutospacing="0" w:line="240" w:lineRule="auto"/>
        <w:ind w:left="0" w:firstLine="0"/>
      </w:pPr>
      <w:r>
        <w:t>Celeste</w:t>
      </w:r>
    </w:p>
    <w:p w14:paraId="22CDA27B">
      <w:pPr>
        <w:keepNext w:val="0"/>
        <w:keepLines w:val="0"/>
        <w:widowControl/>
        <w:numPr>
          <w:ilvl w:val="0"/>
          <w:numId w:val="0"/>
        </w:numPr>
        <w:suppressLineNumbers w:val="0"/>
        <w:spacing w:beforeAutospacing="0" w:after="0" w:afterAutospacing="0" w:line="240" w:lineRule="auto"/>
        <w:ind w:leftChars="0"/>
      </w:pPr>
    </w:p>
    <w:p w14:paraId="1DCAA18E">
      <w:pPr>
        <w:pStyle w:val="4"/>
        <w:keepNext w:val="0"/>
        <w:keepLines w:val="0"/>
        <w:widowControl/>
        <w:suppressLineNumbers w:val="0"/>
        <w:spacing w:before="0" w:beforeAutospacing="0" w:afterAutospacing="0" w:line="240" w:lineRule="auto"/>
        <w:ind w:left="0" w:firstLine="0"/>
      </w:pPr>
      <w:r>
        <w:t>🌌 Espaço simbólico / ilhas mentais / templo</w:t>
      </w:r>
    </w:p>
    <w:p w14:paraId="6DB71774">
      <w:pPr>
        <w:pStyle w:val="19"/>
        <w:keepNext w:val="0"/>
        <w:keepLines w:val="0"/>
        <w:widowControl/>
        <w:suppressLineNumbers w:val="0"/>
        <w:spacing w:before="0" w:beforeAutospacing="0" w:afterAutospacing="0" w:line="240" w:lineRule="auto"/>
        <w:ind w:left="0" w:firstLine="0"/>
      </w:pPr>
      <w:r>
        <w:t>Gris</w:t>
      </w:r>
    </w:p>
    <w:p w14:paraId="0DF471EA">
      <w:pPr>
        <w:pStyle w:val="19"/>
        <w:keepNext w:val="0"/>
        <w:keepLines w:val="0"/>
        <w:widowControl/>
        <w:suppressLineNumbers w:val="0"/>
        <w:spacing w:before="0" w:beforeAutospacing="0" w:afterAutospacing="0" w:line="240" w:lineRule="auto"/>
        <w:ind w:left="0" w:firstLine="0"/>
      </w:pPr>
      <w:r>
        <w:t>Journey</w:t>
      </w:r>
    </w:p>
    <w:p w14:paraId="3CD8A4FF">
      <w:pPr>
        <w:pStyle w:val="19"/>
        <w:keepNext w:val="0"/>
        <w:keepLines w:val="0"/>
        <w:widowControl/>
        <w:suppressLineNumbers w:val="0"/>
        <w:spacing w:before="0" w:beforeAutospacing="0" w:afterAutospacing="0" w:line="240" w:lineRule="auto"/>
        <w:ind w:left="0" w:firstLine="0"/>
      </w:pPr>
    </w:p>
    <w:p w14:paraId="7A080AF5">
      <w:pPr>
        <w:pStyle w:val="19"/>
        <w:keepNext w:val="0"/>
        <w:keepLines w:val="0"/>
        <w:widowControl/>
        <w:suppressLineNumbers w:val="0"/>
        <w:spacing w:beforeAutospacing="0" w:afterAutospacing="0"/>
        <w:rPr>
          <w:rFonts w:hint="default"/>
          <w:b/>
          <w:bCs/>
          <w:lang w:val="pt-BR"/>
        </w:rPr>
      </w:pPr>
      <w:r>
        <w:rPr>
          <w:rFonts w:hint="default"/>
          <w:b/>
          <w:bCs/>
          <w:lang w:val="pt-BR"/>
        </w:rPr>
        <w:t>Parte 01</w:t>
      </w:r>
    </w:p>
    <w:p w14:paraId="51C0430C">
      <w:pPr>
        <w:pStyle w:val="19"/>
        <w:keepNext w:val="0"/>
        <w:keepLines w:val="0"/>
        <w:widowControl/>
        <w:suppressLineNumbers w:val="0"/>
        <w:spacing w:beforeAutospacing="0" w:afterAutospacing="0"/>
        <w:rPr>
          <w:rFonts w:hint="default"/>
          <w:lang w:val="pt-BR"/>
        </w:rPr>
      </w:pPr>
      <w:r>
        <w:rPr>
          <w:rFonts w:hint="default"/>
          <w:lang w:val="pt-BR"/>
        </w:rPr>
        <w:t xml:space="preserve">Na escola affonso de medeiros(caucaia) trabalha um vigia no período da noite, um homen de meia idade divorciado. Ele está abalado com a morte da filha, mas segue e frente e continua a trabalhar. porém, devido a depressão e tristeza se afundou no álcool (droga) que ele leva escondido para usar na escola. Chega para trabalhar, como sempre faz, e inicia suas atividades rotineiras, de acordo com o protocolo e checklist, de fazer a ronda na escola para verificar se está tudo bem, ligar todas as luzes, fechar todas as portas e organizar o ambiente. Recebe uma mensagem da diretora, ele já tem uma noção do que se trata. Tem havido muitos arrombamentos e roubos na região ultimamente, usuários de droga procurando pegar algo para vender e sustentar seu vício. Mas ela o alerta para tomar cuidado pois já entraram nessa escola antes de ele ser contratado, e passa mais algumas pequenas tarefas. Assim, ele inicia as tarefas do checklist. Durante o seu trabalho, um familiar manda mensagem pra saber se está tudo bem. Está preocupado, pois o vigia está tomando remédio controlado para depressão e outros transtornos. Às vezes vê e ouve coisas, seu parente quer saber essas aparições diminuíram após tomar as medicações. Ma ele afirma que está tudo bem. Após fechar todas as portas e ligar rodas as luzes, retorna para tomar seus remédio em sua sala e descansar. </w:t>
      </w:r>
    </w:p>
    <w:p w14:paraId="6C9EAD7B">
      <w:pPr>
        <w:pStyle w:val="19"/>
        <w:keepNext w:val="0"/>
        <w:keepLines w:val="0"/>
        <w:widowControl/>
        <w:suppressLineNumbers w:val="0"/>
        <w:spacing w:beforeAutospacing="0" w:afterAutospacing="0"/>
        <w:rPr>
          <w:rFonts w:hint="default"/>
          <w:lang w:val="pt-BR"/>
        </w:rPr>
      </w:pPr>
    </w:p>
    <w:p w14:paraId="6CA81E2A">
      <w:pPr>
        <w:pStyle w:val="19"/>
        <w:keepNext w:val="0"/>
        <w:keepLines w:val="0"/>
        <w:widowControl/>
        <w:suppressLineNumbers w:val="0"/>
        <w:spacing w:beforeAutospacing="0" w:afterAutospacing="0"/>
        <w:rPr>
          <w:rFonts w:hint="default"/>
          <w:b/>
          <w:bCs/>
          <w:lang w:val="pt-BR"/>
        </w:rPr>
      </w:pPr>
      <w:r>
        <w:rPr>
          <w:rFonts w:hint="default"/>
          <w:b/>
          <w:bCs/>
          <w:lang w:val="pt-BR"/>
        </w:rPr>
        <w:t>Parte 02</w:t>
      </w:r>
    </w:p>
    <w:p w14:paraId="6E92B457">
      <w:pPr>
        <w:pStyle w:val="19"/>
        <w:keepNext w:val="0"/>
        <w:keepLines w:val="0"/>
        <w:widowControl/>
        <w:suppressLineNumbers w:val="0"/>
        <w:spacing w:beforeAutospacing="0" w:afterAutospacing="0"/>
        <w:rPr>
          <w:rFonts w:hint="default"/>
          <w:lang w:val="pt-BR"/>
        </w:rPr>
      </w:pPr>
      <w:r>
        <w:rPr>
          <w:rFonts w:hint="default"/>
          <w:lang w:val="pt-BR"/>
        </w:rPr>
        <w:t xml:space="preserve">Devido ao tédio e ao ver a foto da filha, decide usar suas drogas(ou álcool) para relaxar um pouco, fica sente o efeito do entorpecente. De repente, um barulho na escola, não muito alto. Será alguém invadindo? Ou será coisa da própria cabeça? Ele tem que investigar, fazer mais uma ronda pela escola. Mas quando faz isso, algumas coisas estranhas acontecem. O que parecia ser alguém invadindo, não era ninguém. Mas aparecem seres,rapidamente, em locais escondidos no escuro que desaparecem fazendo parecer que foram apenas ilusão da cabeça. Porém, ao voltar para sua sala algo mudou. O portão está aberto. Ele o deixou assim? Acha que não. Vai até o portão e vê que a rua mudou. Não tem casas ao redor, apenas uma neblina densa, escuridão e o céu diferente. Alguém está no canto mais escuro da rua, observando. Mas não faz nada, e o vigia decide entrar e fechar o portão. Toda a escola está escura, luzes apagadas. Que estranho... o que tá acontecendo, tem alguém aqui dentro? Precisa ligar todas as luzes novamente apertando os interruptores,  mas nesse processo, uma luz estranha vindo de uma das salas acende. percebe algo curioso: vê essa luz estranha vinda de dentro do almoxarifado e uma menina parada na porta, a menina da foto. vai verificar e menina some. Mas ao chegar lá dentro, percebe que há uma porta e ao lado de dentro dessa porta uma estrada suspensa no universo levando há um patamar no fim da estrada. Ao redor, há grandes ilhas suspensas, umas mais distantes e mais altas que as outras, mas não interligadas entre elas. No fim da estrada, no patamar, um templo circular com colunas parecidas com a de um templo grego e a menina em pé, parada ao lado de um portão enorme. Ele reconhece a filha, mas ela não diz nada, apenas desaparece ao tentar interagir. </w:t>
      </w:r>
    </w:p>
    <w:p w14:paraId="1B18006C">
      <w:pPr>
        <w:pStyle w:val="19"/>
        <w:keepNext w:val="0"/>
        <w:keepLines w:val="0"/>
        <w:widowControl/>
        <w:suppressLineNumbers w:val="0"/>
        <w:spacing w:beforeAutospacing="0" w:afterAutospacing="0"/>
        <w:rPr>
          <w:rFonts w:hint="default"/>
          <w:lang w:val="pt-BR"/>
        </w:rPr>
      </w:pPr>
    </w:p>
    <w:p w14:paraId="1082985D">
      <w:pPr>
        <w:pStyle w:val="19"/>
        <w:keepNext w:val="0"/>
        <w:keepLines w:val="0"/>
        <w:widowControl/>
        <w:suppressLineNumbers w:val="0"/>
        <w:spacing w:beforeAutospacing="0" w:afterAutospacing="0"/>
        <w:rPr>
          <w:rFonts w:hint="default"/>
          <w:b/>
          <w:bCs/>
          <w:lang w:val="pt-BR"/>
        </w:rPr>
      </w:pPr>
      <w:r>
        <w:rPr>
          <w:rFonts w:hint="default"/>
          <w:b/>
          <w:bCs/>
          <w:lang w:val="pt-BR"/>
        </w:rPr>
        <w:t>Parte 03</w:t>
      </w:r>
    </w:p>
    <w:p w14:paraId="4ED695E2">
      <w:pPr>
        <w:pStyle w:val="19"/>
        <w:keepNext w:val="0"/>
        <w:keepLines w:val="0"/>
        <w:widowControl/>
        <w:suppressLineNumbers w:val="0"/>
        <w:spacing w:beforeAutospacing="0" w:afterAutospacing="0"/>
        <w:rPr>
          <w:rFonts w:hint="default"/>
          <w:lang w:val="pt-BR"/>
        </w:rPr>
      </w:pPr>
      <w:r>
        <w:rPr>
          <w:rFonts w:hint="default"/>
          <w:lang w:val="pt-BR"/>
        </w:rPr>
        <w:t>Ao atravessar esse portal terá acesso a uma das ilhas onde percorrerá e enfrentará desafios que remetem a formas de tratamento contra depressão(ou outro transtorno?). cada desafio vencido exibirá uma luz e mensagem de esperança. No fim, enfrentará o deus-rei depressão. Entrará pela porta de luz e acordará, deitado no cão do pátio da escola pela manhã, com um pequeno pedaço de fragmento ao lado. Fim...</w:t>
      </w:r>
    </w:p>
    <w:p w14:paraId="198CA0C0">
      <w:pPr>
        <w:pStyle w:val="19"/>
        <w:keepNext w:val="0"/>
        <w:keepLines w:val="0"/>
        <w:widowControl/>
        <w:suppressLineNumbers w:val="0"/>
        <w:spacing w:beforeAutospacing="0" w:afterAutospacing="0"/>
        <w:rPr>
          <w:rFonts w:hint="default"/>
          <w:lang w:val="pt-BR"/>
        </w:rPr>
      </w:pPr>
    </w:p>
    <w:p w14:paraId="4EA4DC0C">
      <w:r>
        <w:rPr>
          <w:rFonts w:hint="default"/>
          <w:lang w:val="pt-BR"/>
        </w:rPr>
        <w:br w:type="page"/>
      </w:r>
    </w:p>
    <w:p w14:paraId="2127A25E">
      <w:pPr>
        <w:pStyle w:val="2"/>
        <w:rPr>
          <w:sz w:val="21"/>
          <w:szCs w:val="21"/>
        </w:rPr>
      </w:pPr>
      <w:r>
        <w:rPr>
          <w:sz w:val="21"/>
          <w:szCs w:val="21"/>
        </w:rPr>
        <w:t>PROJETO DE JOGO – DOCUMENTO DE DESENVOLVIMENTO</w:t>
      </w:r>
    </w:p>
    <w:p w14:paraId="67E298F7">
      <w:pPr>
        <w:pStyle w:val="3"/>
        <w:rPr>
          <w:sz w:val="21"/>
          <w:szCs w:val="21"/>
        </w:rPr>
      </w:pPr>
      <w:r>
        <w:rPr>
          <w:sz w:val="21"/>
          <w:szCs w:val="21"/>
        </w:rPr>
        <w:t>🎬 Roteiro enxuto do protótipo (começo–meio–fim)</w:t>
      </w:r>
    </w:p>
    <w:p w14:paraId="5D3B57D1">
      <w:pPr>
        <w:rPr>
          <w:sz w:val="20"/>
          <w:szCs w:val="18"/>
        </w:rPr>
      </w:pPr>
      <w:r>
        <w:rPr>
          <w:b/>
          <w:sz w:val="20"/>
          <w:szCs w:val="18"/>
        </w:rPr>
        <w:t>COMEÇO</w:t>
      </w:r>
    </w:p>
    <w:p w14:paraId="1730AF29">
      <w:pPr>
        <w:rPr>
          <w:sz w:val="20"/>
          <w:szCs w:val="18"/>
        </w:rPr>
      </w:pPr>
      <w:r>
        <w:rPr>
          <w:sz w:val="20"/>
          <w:szCs w:val="18"/>
        </w:rPr>
        <w:t>O jogador controla um vigia/pedreiro que trabalha em uma escola à noite. O jogo começa de forma realista: rotina comum, sons estranhos sugerindo possível invasão. Luzes começam a falhar. O ambiente escurece gradualmente.</w:t>
      </w:r>
    </w:p>
    <w:p w14:paraId="5FD4DC93">
      <w:pPr>
        <w:rPr>
          <w:sz w:val="20"/>
          <w:szCs w:val="18"/>
        </w:rPr>
      </w:pPr>
      <w:r>
        <w:rPr>
          <w:b/>
          <w:sz w:val="20"/>
          <w:szCs w:val="18"/>
        </w:rPr>
        <w:t>MEIO</w:t>
      </w:r>
    </w:p>
    <w:p w14:paraId="3C60CB13">
      <w:pPr>
        <w:rPr>
          <w:sz w:val="20"/>
          <w:szCs w:val="18"/>
        </w:rPr>
      </w:pPr>
      <w:r>
        <w:rPr>
          <w:sz w:val="20"/>
          <w:szCs w:val="18"/>
        </w:rPr>
        <w:t>O jogador explora a escola escura. Aparições sutis começam: uma menina parada ao fundo do corredor, objetos fora do lugar, sons distantes. Descobrimos por pistas visuais que o protagonista perdeu a filha. Indícios de álcool e remédios sugerem possível psicose.</w:t>
      </w:r>
    </w:p>
    <w:p w14:paraId="1F4A12A1">
      <w:pPr>
        <w:rPr>
          <w:sz w:val="20"/>
          <w:szCs w:val="18"/>
        </w:rPr>
      </w:pPr>
      <w:r>
        <w:rPr>
          <w:b/>
          <w:sz w:val="20"/>
          <w:szCs w:val="18"/>
        </w:rPr>
        <w:t>FIM</w:t>
      </w:r>
    </w:p>
    <w:p w14:paraId="0747F49F">
      <w:pPr>
        <w:rPr>
          <w:sz w:val="20"/>
          <w:szCs w:val="18"/>
        </w:rPr>
      </w:pPr>
      <w:r>
        <w:rPr>
          <w:sz w:val="20"/>
          <w:szCs w:val="18"/>
        </w:rPr>
        <w:t>A menina aparece e guia o jogador até um local simbólico (ex: sala antiga da filha). Momento emocional: o personagem confronta a dor. Final ambíguo — luz invade o ambiente. Não fica claro se foi sobrenatural ou alucinação.</w:t>
      </w:r>
    </w:p>
    <w:p w14:paraId="7FDC8FF9">
      <w:pPr>
        <w:pStyle w:val="3"/>
        <w:rPr>
          <w:sz w:val="21"/>
          <w:szCs w:val="21"/>
        </w:rPr>
      </w:pPr>
      <w:r>
        <w:rPr>
          <w:sz w:val="21"/>
          <w:szCs w:val="21"/>
        </w:rPr>
        <w:t>🛠️ Roadmap técnico passo a passo na Unity</w:t>
      </w:r>
    </w:p>
    <w:p w14:paraId="3F7B5B00">
      <w:pPr>
        <w:rPr>
          <w:sz w:val="20"/>
          <w:szCs w:val="18"/>
        </w:rPr>
      </w:pPr>
      <w:r>
        <w:rPr>
          <w:sz w:val="20"/>
          <w:szCs w:val="18"/>
        </w:rPr>
        <w:t>1. Criar projeto 3D na Unity (URP recomendado).</w:t>
      </w:r>
    </w:p>
    <w:p w14:paraId="1677FD1E">
      <w:pPr>
        <w:rPr>
          <w:sz w:val="20"/>
          <w:szCs w:val="18"/>
        </w:rPr>
      </w:pPr>
      <w:r>
        <w:rPr>
          <w:sz w:val="20"/>
          <w:szCs w:val="18"/>
        </w:rPr>
        <w:t>2. Criar cenário simples da escola (blocos básicos primeiro).</w:t>
      </w:r>
    </w:p>
    <w:p w14:paraId="11554DE5">
      <w:pPr>
        <w:rPr>
          <w:sz w:val="20"/>
          <w:szCs w:val="18"/>
        </w:rPr>
      </w:pPr>
      <w:r>
        <w:rPr>
          <w:sz w:val="20"/>
          <w:szCs w:val="18"/>
        </w:rPr>
        <w:t>3. Implementar controle em primeira pessoa.</w:t>
      </w:r>
    </w:p>
    <w:p w14:paraId="15EA67E0">
      <w:pPr>
        <w:rPr>
          <w:sz w:val="20"/>
          <w:szCs w:val="18"/>
        </w:rPr>
      </w:pPr>
      <w:r>
        <w:rPr>
          <w:sz w:val="20"/>
          <w:szCs w:val="18"/>
        </w:rPr>
        <w:t>4. Criar sistema de portas interativas.</w:t>
      </w:r>
    </w:p>
    <w:p w14:paraId="7F0C397E">
      <w:pPr>
        <w:rPr>
          <w:sz w:val="20"/>
          <w:szCs w:val="18"/>
        </w:rPr>
      </w:pPr>
      <w:r>
        <w:rPr>
          <w:sz w:val="20"/>
          <w:szCs w:val="18"/>
        </w:rPr>
        <w:t>5. Implementar sistema básico de iluminação dinâmica.</w:t>
      </w:r>
    </w:p>
    <w:p w14:paraId="7E5CD5DE">
      <w:pPr>
        <w:rPr>
          <w:sz w:val="20"/>
          <w:szCs w:val="18"/>
        </w:rPr>
      </w:pPr>
      <w:r>
        <w:rPr>
          <w:sz w:val="20"/>
          <w:szCs w:val="18"/>
        </w:rPr>
        <w:t>6. Criar eventos de tensão (som de passos, porta batendo).</w:t>
      </w:r>
    </w:p>
    <w:p w14:paraId="7039C74B">
      <w:pPr>
        <w:rPr>
          <w:sz w:val="20"/>
          <w:szCs w:val="18"/>
        </w:rPr>
      </w:pPr>
      <w:r>
        <w:rPr>
          <w:sz w:val="20"/>
          <w:szCs w:val="18"/>
        </w:rPr>
        <w:t>7. Implementar aparição simples da menina (modelo parado + trigger).</w:t>
      </w:r>
    </w:p>
    <w:p w14:paraId="12BB57B6">
      <w:pPr>
        <w:rPr>
          <w:sz w:val="20"/>
          <w:szCs w:val="18"/>
        </w:rPr>
      </w:pPr>
      <w:r>
        <w:rPr>
          <w:sz w:val="20"/>
          <w:szCs w:val="18"/>
        </w:rPr>
        <w:t>8. Criar sistema simples de narrativa ambiental (bilhetes/objetos).</w:t>
      </w:r>
    </w:p>
    <w:p w14:paraId="1D5F9746">
      <w:pPr>
        <w:rPr>
          <w:sz w:val="20"/>
          <w:szCs w:val="18"/>
        </w:rPr>
      </w:pPr>
      <w:r>
        <w:rPr>
          <w:sz w:val="20"/>
          <w:szCs w:val="18"/>
        </w:rPr>
        <w:t>9. Implementar final com transição de luz e cena.</w:t>
      </w:r>
    </w:p>
    <w:p w14:paraId="27160FD2">
      <w:pPr>
        <w:rPr>
          <w:sz w:val="20"/>
          <w:szCs w:val="18"/>
        </w:rPr>
      </w:pPr>
      <w:r>
        <w:rPr>
          <w:sz w:val="20"/>
          <w:szCs w:val="18"/>
        </w:rPr>
        <w:t>10. Build da primeira demo jogável.</w:t>
      </w:r>
    </w:p>
    <w:p w14:paraId="1F19D848">
      <w:pPr>
        <w:rPr>
          <w:sz w:val="20"/>
          <w:szCs w:val="18"/>
        </w:rPr>
      </w:pPr>
      <w:r>
        <w:rPr>
          <w:sz w:val="20"/>
          <w:szCs w:val="18"/>
        </w:rPr>
        <w:br w:type="page"/>
      </w:r>
    </w:p>
    <w:p w14:paraId="201B8D00">
      <w:pPr>
        <w:rPr>
          <w:sz w:val="20"/>
          <w:szCs w:val="18"/>
        </w:rPr>
      </w:pPr>
    </w:p>
    <w:p w14:paraId="0FF6A23A">
      <w:pPr>
        <w:pStyle w:val="3"/>
        <w:rPr>
          <w:sz w:val="21"/>
          <w:szCs w:val="21"/>
        </w:rPr>
      </w:pPr>
      <w:r>
        <w:rPr>
          <w:sz w:val="21"/>
          <w:szCs w:val="21"/>
        </w:rPr>
        <w:t>📅 Ordem realista de desenvolvimento</w:t>
      </w:r>
    </w:p>
    <w:p w14:paraId="3282B8C6">
      <w:pPr>
        <w:rPr>
          <w:sz w:val="20"/>
          <w:szCs w:val="18"/>
        </w:rPr>
      </w:pPr>
      <w:r>
        <w:rPr>
          <w:sz w:val="20"/>
          <w:szCs w:val="18"/>
        </w:rPr>
        <w:t>Semana 1: Protótipo jogável (movimentação + cenário simples).</w:t>
      </w:r>
    </w:p>
    <w:p w14:paraId="1C3A75A2">
      <w:pPr>
        <w:rPr>
          <w:sz w:val="20"/>
          <w:szCs w:val="18"/>
        </w:rPr>
      </w:pPr>
      <w:r>
        <w:rPr>
          <w:sz w:val="20"/>
          <w:szCs w:val="18"/>
        </w:rPr>
        <w:t>Semana 2: Sistema de interação e eventos de tensão.</w:t>
      </w:r>
    </w:p>
    <w:p w14:paraId="4B58F659">
      <w:pPr>
        <w:rPr>
          <w:sz w:val="20"/>
          <w:szCs w:val="18"/>
        </w:rPr>
      </w:pPr>
      <w:r>
        <w:rPr>
          <w:sz w:val="20"/>
          <w:szCs w:val="18"/>
        </w:rPr>
        <w:t>Semana 3: Aparições e atmosfera (luz, som, ambientação).</w:t>
      </w:r>
    </w:p>
    <w:p w14:paraId="358039D5">
      <w:pPr>
        <w:rPr>
          <w:sz w:val="20"/>
          <w:szCs w:val="18"/>
        </w:rPr>
      </w:pPr>
      <w:r>
        <w:rPr>
          <w:sz w:val="20"/>
          <w:szCs w:val="18"/>
        </w:rPr>
        <w:t>Semana 4: Implementar narrativa e final.</w:t>
      </w:r>
    </w:p>
    <w:p w14:paraId="24D6480D">
      <w:pPr>
        <w:rPr>
          <w:sz w:val="20"/>
          <w:szCs w:val="18"/>
        </w:rPr>
      </w:pPr>
      <w:r>
        <w:rPr>
          <w:sz w:val="20"/>
          <w:szCs w:val="18"/>
        </w:rPr>
        <w:t>Semana 5: Polimento, correções e otimização.</w:t>
      </w:r>
    </w:p>
    <w:p w14:paraId="14009C0F">
      <w:pPr>
        <w:rPr>
          <w:sz w:val="20"/>
          <w:szCs w:val="18"/>
        </w:rPr>
      </w:pPr>
      <w:r>
        <w:rPr>
          <w:sz w:val="20"/>
          <w:szCs w:val="18"/>
        </w:rPr>
        <w:t>Semana 6: Gravar gameplay e preparar divulgação.</w:t>
      </w:r>
    </w:p>
    <w:p w14:paraId="02AC89E9">
      <w:pPr>
        <w:pStyle w:val="3"/>
        <w:rPr>
          <w:sz w:val="21"/>
          <w:szCs w:val="21"/>
        </w:rPr>
      </w:pPr>
      <w:r>
        <w:rPr>
          <w:sz w:val="21"/>
          <w:szCs w:val="21"/>
        </w:rPr>
        <w:t>✅ Checklist até publicar demo</w:t>
      </w:r>
    </w:p>
    <w:p w14:paraId="2C3AB7C1">
      <w:pPr>
        <w:rPr>
          <w:sz w:val="20"/>
          <w:szCs w:val="18"/>
        </w:rPr>
      </w:pPr>
      <w:r>
        <w:rPr>
          <w:sz w:val="20"/>
          <w:szCs w:val="18"/>
        </w:rPr>
        <w:t>✔ Menu inicial funcional.</w:t>
      </w:r>
    </w:p>
    <w:p w14:paraId="2F59296A">
      <w:pPr>
        <w:rPr>
          <w:sz w:val="20"/>
          <w:szCs w:val="18"/>
        </w:rPr>
      </w:pPr>
      <w:r>
        <w:rPr>
          <w:sz w:val="20"/>
          <w:szCs w:val="18"/>
        </w:rPr>
        <w:t>✔ Controles configuráveis.</w:t>
      </w:r>
    </w:p>
    <w:p w14:paraId="5DE85B3B">
      <w:pPr>
        <w:rPr>
          <w:sz w:val="20"/>
          <w:szCs w:val="18"/>
        </w:rPr>
      </w:pPr>
      <w:r>
        <w:rPr>
          <w:sz w:val="20"/>
          <w:szCs w:val="18"/>
        </w:rPr>
        <w:t>✔ Áudio balanceado.</w:t>
      </w:r>
    </w:p>
    <w:p w14:paraId="3722924F">
      <w:pPr>
        <w:rPr>
          <w:sz w:val="20"/>
          <w:szCs w:val="18"/>
        </w:rPr>
      </w:pPr>
      <w:r>
        <w:rPr>
          <w:sz w:val="20"/>
          <w:szCs w:val="18"/>
        </w:rPr>
        <w:t>✔ Nenhum bug crítico.</w:t>
      </w:r>
    </w:p>
    <w:p w14:paraId="481E3277">
      <w:pPr>
        <w:rPr>
          <w:sz w:val="20"/>
          <w:szCs w:val="18"/>
        </w:rPr>
      </w:pPr>
      <w:r>
        <w:rPr>
          <w:sz w:val="20"/>
          <w:szCs w:val="18"/>
        </w:rPr>
        <w:t>✔ Duração entre 15–30 minutos.</w:t>
      </w:r>
    </w:p>
    <w:p w14:paraId="08B7D3BB">
      <w:pPr>
        <w:rPr>
          <w:sz w:val="20"/>
          <w:szCs w:val="18"/>
        </w:rPr>
      </w:pPr>
      <w:r>
        <w:rPr>
          <w:sz w:val="20"/>
          <w:szCs w:val="18"/>
        </w:rPr>
        <w:t>✔ Página criada na Steam (ou itch.io).</w:t>
      </w:r>
    </w:p>
    <w:p w14:paraId="4A464863">
      <w:pPr>
        <w:rPr>
          <w:sz w:val="20"/>
          <w:szCs w:val="18"/>
        </w:rPr>
      </w:pPr>
      <w:r>
        <w:rPr>
          <w:sz w:val="20"/>
          <w:szCs w:val="18"/>
        </w:rPr>
        <w:t>✔ Trailer curto (1–2 minutos).</w:t>
      </w:r>
    </w:p>
    <w:p w14:paraId="239D5D87">
      <w:pPr>
        <w:rPr>
          <w:sz w:val="20"/>
          <w:szCs w:val="18"/>
        </w:rPr>
      </w:pPr>
      <w:r>
        <w:rPr>
          <w:sz w:val="20"/>
          <w:szCs w:val="18"/>
        </w:rPr>
        <w:t>✔ Gameplay gravada para YouTube e Instagram.</w:t>
      </w:r>
    </w:p>
    <w:p w14:paraId="3000B77C">
      <w:pPr>
        <w:pStyle w:val="19"/>
        <w:keepNext w:val="0"/>
        <w:keepLines w:val="0"/>
        <w:widowControl/>
        <w:suppressLineNumbers w:val="0"/>
        <w:spacing w:beforeAutospacing="0" w:afterAutospacing="0"/>
        <w:rPr>
          <w:rFonts w:hint="default"/>
          <w:sz w:val="15"/>
          <w:szCs w:val="20"/>
          <w:lang w:val="pt-BR"/>
        </w:rPr>
      </w:pPr>
    </w:p>
    <w:p w14:paraId="67988494">
      <w:pPr>
        <w:pStyle w:val="19"/>
        <w:keepNext w:val="0"/>
        <w:keepLines w:val="0"/>
        <w:widowControl/>
        <w:suppressLineNumbers w:val="0"/>
        <w:rPr>
          <w:sz w:val="15"/>
          <w:szCs w:val="20"/>
        </w:rPr>
      </w:pPr>
    </w:p>
    <w:p w14:paraId="39CFFB9C">
      <w:pPr>
        <w:pStyle w:val="4"/>
        <w:keepNext w:val="0"/>
        <w:keepLines w:val="0"/>
        <w:widowControl/>
        <w:suppressLineNumbers w:val="0"/>
      </w:pPr>
      <w:r>
        <w:rPr>
          <w:rStyle w:val="13"/>
          <w:b/>
          <w:bCs/>
        </w:rPr>
        <w:t>4. História da bailarina do vestido azul no Teatro José de Alencar:</w:t>
      </w:r>
    </w:p>
    <w:p w14:paraId="7CD139E2">
      <w:pPr>
        <w:pStyle w:val="19"/>
        <w:keepNext w:val="0"/>
        <w:keepLines w:val="0"/>
        <w:widowControl/>
        <w:suppressLineNumbers w:val="0"/>
      </w:pPr>
      <w:r>
        <w:t xml:space="preserve">Uma entidade misteriosa — a </w:t>
      </w:r>
      <w:r>
        <w:rPr>
          <w:rStyle w:val="13"/>
        </w:rPr>
        <w:t>bailarina de vestido azul</w:t>
      </w:r>
      <w:r>
        <w:t xml:space="preserve"> — aparece nas noites silenciosas do Teatro José de Alencar, em Fortaleza. Ela dança sozinha, </w:t>
      </w:r>
      <w:r>
        <w:rPr>
          <w:rStyle w:val="13"/>
        </w:rPr>
        <w:t>presa no tempo</w:t>
      </w:r>
      <w:r>
        <w:t xml:space="preserve">, buscando algo ou alguém. A história pode conter elementos de </w:t>
      </w:r>
      <w:r>
        <w:rPr>
          <w:rStyle w:val="13"/>
        </w:rPr>
        <w:t>memória, luto</w:t>
      </w:r>
      <w:r>
        <w:t xml:space="preserve"> ou </w:t>
      </w:r>
      <w:r>
        <w:rPr>
          <w:rStyle w:val="13"/>
        </w:rPr>
        <w:t>repetição de trauma</w:t>
      </w:r>
      <w:r>
        <w:t xml:space="preserve">, com uma atmosfera </w:t>
      </w:r>
      <w:r>
        <w:rPr>
          <w:rStyle w:val="13"/>
        </w:rPr>
        <w:t>melancólica</w:t>
      </w:r>
      <w:r>
        <w:t xml:space="preserve"> e estética </w:t>
      </w:r>
      <w:r>
        <w:rPr>
          <w:rStyle w:val="13"/>
        </w:rPr>
        <w:t>etérea</w:t>
      </w:r>
      <w:r>
        <w:t>. Ideal para um jogo narrativo ou de terror psicológico.</w:t>
      </w:r>
    </w:p>
    <w:p w14:paraId="574B0963">
      <w:r>
        <w:br w:type="page"/>
      </w:r>
    </w:p>
    <w:p w14:paraId="029899A6">
      <w:pPr>
        <w:pStyle w:val="19"/>
        <w:keepNext w:val="0"/>
        <w:keepLines w:val="0"/>
        <w:widowControl/>
        <w:suppressLineNumbers w:val="0"/>
      </w:pPr>
    </w:p>
    <w:p w14:paraId="3E10CB35">
      <w:pPr>
        <w:pStyle w:val="19"/>
        <w:keepNext w:val="0"/>
        <w:keepLines w:val="0"/>
        <w:widowControl/>
        <w:numPr>
          <w:ilvl w:val="0"/>
          <w:numId w:val="7"/>
        </w:numPr>
        <w:suppressLineNumbers w:val="0"/>
        <w:rPr>
          <w:rFonts w:hint="default"/>
          <w:lang w:val="pt-BR"/>
        </w:rPr>
      </w:pPr>
      <w:r>
        <w:rPr>
          <w:rFonts w:hint="default"/>
          <w:lang w:val="pt-BR"/>
        </w:rPr>
        <w:t>Predio em construção abandonado e vigia</w:t>
      </w:r>
    </w:p>
    <w:p w14:paraId="0912BFFB">
      <w:pPr>
        <w:pStyle w:val="2"/>
        <w:keepNext w:val="0"/>
        <w:keepLines w:val="0"/>
        <w:widowControl/>
        <w:suppressLineNumbers w:val="0"/>
      </w:pPr>
      <w:r>
        <w:t>Projeto de jogo — O Vigia do Prédio Inacabado</w:t>
      </w:r>
    </w:p>
    <w:p w14:paraId="04F7AE51">
      <w:pPr>
        <w:pStyle w:val="19"/>
        <w:keepNext w:val="0"/>
        <w:keepLines w:val="0"/>
        <w:widowControl/>
        <w:suppressLineNumbers w:val="0"/>
      </w:pPr>
      <w:r>
        <w:rPr>
          <w:rStyle w:val="13"/>
        </w:rPr>
        <w:t>Gênero:</w:t>
      </w:r>
      <w:r>
        <w:t xml:space="preserve"> terror, suspense e exploração em primeira pessoa.</w:t>
      </w:r>
    </w:p>
    <w:p w14:paraId="11F134F7">
      <w:pPr>
        <w:pStyle w:val="19"/>
        <w:keepNext w:val="0"/>
        <w:keepLines w:val="0"/>
        <w:widowControl/>
        <w:suppressLineNumbers w:val="0"/>
      </w:pPr>
      <w:r>
        <w:rPr>
          <w:rStyle w:val="13"/>
        </w:rPr>
        <w:t>Formato:</w:t>
      </w:r>
      <w:r>
        <w:t xml:space="preserve"> jogo curto, com foco na atmosfera, no mistério e na descoberta.</w:t>
      </w:r>
    </w:p>
    <w:p w14:paraId="39854565">
      <w:pPr>
        <w:pStyle w:val="3"/>
        <w:keepNext w:val="0"/>
        <w:keepLines w:val="0"/>
        <w:widowControl/>
        <w:suppressLineNumbers w:val="0"/>
      </w:pPr>
      <w:r>
        <w:t>1. A ideia central</w:t>
      </w:r>
    </w:p>
    <w:p w14:paraId="6EB329DB">
      <w:pPr>
        <w:pStyle w:val="19"/>
        <w:keepNext w:val="0"/>
        <w:keepLines w:val="0"/>
        <w:widowControl/>
        <w:suppressLineNumbers w:val="0"/>
      </w:pPr>
      <w:r>
        <w:t>A história se passa em Fortaleza, inspirada em um prédio real que chama a atenção por sua construção inacabada. O edifício faz parte de um conjunto de duas torres: enquanto uma apresenta um estágio de construção mais avançado, a outra permanece inacabada, sem revestimento completo na fachada, aparentemente abandonada há muitos anos.</w:t>
      </w:r>
    </w:p>
    <w:p w14:paraId="17D09C1F">
      <w:pPr>
        <w:pStyle w:val="19"/>
        <w:keepNext w:val="0"/>
        <w:keepLines w:val="0"/>
        <w:widowControl/>
        <w:suppressLineNumbers w:val="0"/>
      </w:pPr>
      <w:r>
        <w:t>Apesar de não haver movimentação normal de trabalhadores, o prédio continua existindo como uma presença estranha na paisagem urbana.</w:t>
      </w:r>
    </w:p>
    <w:p w14:paraId="495DD87F">
      <w:pPr>
        <w:pStyle w:val="19"/>
        <w:keepNext w:val="0"/>
        <w:keepLines w:val="0"/>
        <w:widowControl/>
        <w:suppressLineNumbers w:val="0"/>
      </w:pPr>
      <w:r>
        <w:t>Na versão fictícia da história, um homem é contratado para trabalhar como vigia noturno do edifício. Sua função é realizar rondas, verificar os acessos e observar se há invasões ou atividades suspeitas.</w:t>
      </w:r>
    </w:p>
    <w:p w14:paraId="3A09871E">
      <w:pPr>
        <w:pStyle w:val="19"/>
        <w:keepNext w:val="0"/>
        <w:keepLines w:val="0"/>
        <w:widowControl/>
        <w:suppressLineNumbers w:val="0"/>
      </w:pPr>
      <w:r>
        <w:t>O trabalho parece simples, até que acontecimentos inexplicáveis começam a ocorrer.</w:t>
      </w:r>
    </w:p>
    <w:p w14:paraId="3BDD35A7">
      <w:pPr>
        <w:pStyle w:val="3"/>
        <w:keepNext w:val="0"/>
        <w:keepLines w:val="0"/>
        <w:widowControl/>
        <w:suppressLineNumbers w:val="0"/>
      </w:pPr>
      <w:r>
        <w:t>2. O início da história</w:t>
      </w:r>
    </w:p>
    <w:p w14:paraId="413D2ABF">
      <w:pPr>
        <w:pStyle w:val="19"/>
        <w:keepNext w:val="0"/>
        <w:keepLines w:val="0"/>
        <w:widowControl/>
        <w:suppressLineNumbers w:val="0"/>
      </w:pPr>
      <w:r>
        <w:t>O jogo começa com a rotina do vigia. Ele chega ao prédio, recebe ou consulta suas instruções de trabalho, verifica os acessos e inicia a ronda.</w:t>
      </w:r>
    </w:p>
    <w:p w14:paraId="095D45EC">
      <w:pPr>
        <w:pStyle w:val="19"/>
        <w:keepNext w:val="0"/>
        <w:keepLines w:val="0"/>
        <w:widowControl/>
        <w:suppressLineNumbers w:val="0"/>
      </w:pPr>
      <w:r>
        <w:t>O ambiente é silencioso, escuro e incompleto. Existem corredores sem acabamento, escadarias, apartamentos vazios e andares que parecem nunca ter sido utilizados.</w:t>
      </w:r>
    </w:p>
    <w:p w14:paraId="25B7E773">
      <w:pPr>
        <w:pStyle w:val="19"/>
        <w:keepNext w:val="0"/>
        <w:keepLines w:val="0"/>
        <w:widowControl/>
        <w:suppressLineNumbers w:val="0"/>
      </w:pPr>
      <w:r>
        <w:t>Durante o trabalho, o vigia percebe uma luz acesa em um dos apartamentos dos andares superiores. O problema é que aquele pavimento deveria estar vazio, sem instalações concluídas ou qualquer motivo para haver alguém ali.</w:t>
      </w:r>
    </w:p>
    <w:p w14:paraId="55DB2153">
      <w:pPr>
        <w:pStyle w:val="19"/>
        <w:keepNext w:val="0"/>
        <w:keepLines w:val="0"/>
        <w:widowControl/>
        <w:suppressLineNumbers w:val="0"/>
      </w:pPr>
      <w:r>
        <w:t>Ele decide investigar.</w:t>
      </w:r>
    </w:p>
    <w:p w14:paraId="1DD3CF1A">
      <w:pPr>
        <w:pStyle w:val="3"/>
        <w:keepNext w:val="0"/>
        <w:keepLines w:val="0"/>
        <w:widowControl/>
        <w:suppressLineNumbers w:val="0"/>
      </w:pPr>
      <w:r>
        <w:t>3. O mistério se aprofunda</w:t>
      </w:r>
    </w:p>
    <w:p w14:paraId="20F99DB5">
      <w:pPr>
        <w:pStyle w:val="19"/>
        <w:keepNext w:val="0"/>
        <w:keepLines w:val="0"/>
        <w:widowControl/>
        <w:suppressLineNumbers w:val="0"/>
      </w:pPr>
      <w:r>
        <w:t>Ao subir pelo prédio, o vigia começa a notar situações estranhas. Luzes se acendem em lugares diferentes, ruídos surgem em andares vazios e alguns espaços parecem não corresponder à estrutura que ele viu anteriormente.</w:t>
      </w:r>
    </w:p>
    <w:p w14:paraId="34AB3499">
      <w:pPr>
        <w:pStyle w:val="19"/>
        <w:keepNext w:val="0"/>
        <w:keepLines w:val="0"/>
        <w:widowControl/>
        <w:suppressLineNumbers w:val="0"/>
      </w:pPr>
      <w:r>
        <w:t>Aos poucos, a construção deixa de parecer apenas um edifício abandonado. Existem sinais de que algo está acontecendo ali, escondido da cidade e das pessoas que passam diariamente diante do prédio.</w:t>
      </w:r>
    </w:p>
    <w:p w14:paraId="50AE98BE">
      <w:pPr>
        <w:pStyle w:val="19"/>
        <w:keepNext w:val="0"/>
        <w:keepLines w:val="0"/>
        <w:widowControl/>
        <w:suppressLineNumbers w:val="0"/>
      </w:pPr>
      <w:r>
        <w:t>O vigia precisa descobrir a origem desses acontecimentos e decidir se continua investigando, mesmo quando percebe que talvez não esteja sozinho.</w:t>
      </w:r>
    </w:p>
    <w:p w14:paraId="3712E85D">
      <w:pPr>
        <w:pStyle w:val="3"/>
        <w:keepNext w:val="0"/>
        <w:keepLines w:val="0"/>
        <w:widowControl/>
        <w:suppressLineNumbers w:val="0"/>
      </w:pPr>
      <w:r>
        <w:t>4. A descoberta</w:t>
      </w:r>
    </w:p>
    <w:p w14:paraId="58E236A3">
      <w:pPr>
        <w:pStyle w:val="19"/>
        <w:keepNext w:val="0"/>
        <w:keepLines w:val="0"/>
        <w:widowControl/>
        <w:suppressLineNumbers w:val="0"/>
      </w:pPr>
      <w:r>
        <w:t>A investigação conduz o protagonista a uma área inesperada, possivelmente no topo do edifício ou em um pavimento que não deveria existir.</w:t>
      </w:r>
    </w:p>
    <w:p w14:paraId="5842A261">
      <w:pPr>
        <w:pStyle w:val="19"/>
        <w:keepNext w:val="0"/>
        <w:keepLines w:val="0"/>
        <w:widowControl/>
        <w:suppressLineNumbers w:val="0"/>
      </w:pPr>
      <w:r>
        <w:t>Ali, ele encontra algo que muda completamente sua compreensão do lugar: uma instalação escondida, uma passagem misteriosa ou uma conexão com outro mundo.</w:t>
      </w:r>
    </w:p>
    <w:p w14:paraId="41AB7317">
      <w:pPr>
        <w:pStyle w:val="19"/>
        <w:keepNext w:val="0"/>
        <w:keepLines w:val="0"/>
        <w:widowControl/>
        <w:suppressLineNumbers w:val="0"/>
      </w:pPr>
      <w:r>
        <w:t>A natureza dessa descoberta ainda está em aberto. Ela pode seguir uma direção sobrenatural, ligada ao terror psicológico, ou uma direção de ficção científica, envolvendo portais e ambientes impossíveis.</w:t>
      </w:r>
    </w:p>
    <w:p w14:paraId="71382E47">
      <w:pPr>
        <w:pStyle w:val="19"/>
        <w:keepNext w:val="0"/>
        <w:keepLines w:val="0"/>
        <w:widowControl/>
        <w:suppressLineNumbers w:val="0"/>
      </w:pPr>
      <w:r>
        <w:t>O importante é que o prédio seja mais do que uma construção inacabada: ele esconde uma razão para ter permanecido daquela maneira durante tanto tempo.</w:t>
      </w:r>
    </w:p>
    <w:p w14:paraId="5C98FAD1">
      <w:pPr>
        <w:pStyle w:val="3"/>
        <w:keepNext w:val="0"/>
        <w:keepLines w:val="0"/>
        <w:widowControl/>
        <w:suppressLineNumbers w:val="0"/>
      </w:pPr>
      <w:r>
        <w:t>5. Atmosfera e identidade</w:t>
      </w:r>
    </w:p>
    <w:p w14:paraId="46BC0024">
      <w:pPr>
        <w:pStyle w:val="19"/>
        <w:keepNext w:val="0"/>
        <w:keepLines w:val="0"/>
        <w:widowControl/>
        <w:suppressLineNumbers w:val="0"/>
      </w:pPr>
      <w:r>
        <w:t>O jogo deve aproveitar o contraste entre um cenário urbano realista e acontecimentos inexplicáveis. A construção inacabada oferece concreto exposto, estruturas repetitivas, vãos sem janelas, corredores escuros, escadarias e vistas da cidade à noite.</w:t>
      </w:r>
    </w:p>
    <w:p w14:paraId="511E06D7">
      <w:pPr>
        <w:pStyle w:val="19"/>
        <w:keepNext w:val="0"/>
        <w:keepLines w:val="0"/>
        <w:widowControl/>
        <w:suppressLineNumbers w:val="0"/>
      </w:pPr>
      <w:r>
        <w:t>O terror pode surgir principalmente da iluminação, dos sons, da arquitetura e da sensação de isolamento, sem depender de monstros aparecendo constantemente.</w:t>
      </w:r>
    </w:p>
    <w:p w14:paraId="37356039">
      <w:pPr>
        <w:pStyle w:val="19"/>
        <w:keepNext w:val="0"/>
        <w:keepLines w:val="0"/>
        <w:widowControl/>
        <w:suppressLineNumbers w:val="0"/>
      </w:pPr>
      <w:r>
        <w:t>A história deve começar de maneira cotidiana e revelar seus elementos extraordinários gradualmente.</w:t>
      </w:r>
    </w:p>
    <w:p w14:paraId="11D61CFD">
      <w:pPr>
        <w:pStyle w:val="3"/>
        <w:keepNext w:val="0"/>
        <w:keepLines w:val="0"/>
        <w:widowControl/>
        <w:suppressLineNumbers w:val="0"/>
      </w:pPr>
      <w:r>
        <w:t>6. O objetivo do projeto</w:t>
      </w:r>
    </w:p>
    <w:p w14:paraId="49661791">
      <w:pPr>
        <w:pStyle w:val="19"/>
        <w:keepNext w:val="0"/>
        <w:keepLines w:val="0"/>
        <w:widowControl/>
        <w:suppressLineNumbers w:val="0"/>
      </w:pPr>
      <w:r>
        <w:t>A proposta inicial é desenvolver um jogo curto e relativamente limitado, que permita experimentar a criação de um ambiente 3D, movimentação em primeira pessoa, interação com portas e objetos, iluminação, áudio e eventos narrativos.</w:t>
      </w:r>
    </w:p>
    <w:p w14:paraId="08BEA515">
      <w:pPr>
        <w:pStyle w:val="19"/>
        <w:keepNext w:val="0"/>
        <w:keepLines w:val="0"/>
        <w:widowControl/>
        <w:suppressLineNumbers w:val="0"/>
      </w:pPr>
      <w:r>
        <w:t>A intenção não é reproduzir o prédio inteiro nem criar um universo enorme. O cenário jogável pode se limitar à entrada, à sala de vigilância, a algumas escadarias e a poucos andares.</w:t>
      </w:r>
    </w:p>
    <w:p w14:paraId="699DEF04">
      <w:pPr>
        <w:pStyle w:val="19"/>
        <w:keepNext w:val="0"/>
        <w:keepLines w:val="0"/>
        <w:widowControl/>
        <w:suppressLineNumbers w:val="0"/>
      </w:pPr>
      <w:r>
        <w:t>O jogo deve ter começo, desenvolvimento e encerramento próprios, mesmo que sua história deixe espaço para novas interpretações.</w:t>
      </w:r>
    </w:p>
    <w:p w14:paraId="56B94BA1">
      <w:pPr>
        <w:pStyle w:val="19"/>
        <w:keepNext w:val="0"/>
        <w:keepLines w:val="0"/>
        <w:widowControl/>
        <w:suppressLineNumbers w:val="0"/>
      </w:pPr>
      <w:r>
        <w:rPr>
          <w:rStyle w:val="13"/>
        </w:rPr>
        <w:t>Essência da ideia:</w:t>
      </w:r>
      <w:r>
        <w:t xml:space="preserve"> um vigia noturno aceita um trabalho aparentemente comum em um prédio inacabado de Fortaleza. Ao investigar luzes inexplicáveis nos andares superiores, descobre que a construção esconde algo que não deveria existir.</w:t>
      </w:r>
    </w:p>
    <w:p w14:paraId="05032D44">
      <w:pPr>
        <w:spacing w:after="0" w:line="240" w:lineRule="auto"/>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1962BA"/>
    <w:multiLevelType w:val="singleLevel"/>
    <w:tmpl w:val="9E1962BA"/>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24"/>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0"/>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6"/>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35"/>
      <w:lvlText w:val=""/>
      <w:lvlJc w:val="left"/>
      <w:pPr>
        <w:tabs>
          <w:tab w:val="left" w:pos="360"/>
        </w:tabs>
        <w:ind w:left="360" w:hanging="360"/>
      </w:pPr>
      <w:rPr>
        <w:rFonts w:hint="default" w:ascii="Symbol" w:hAnsi="Symbol"/>
      </w:rPr>
    </w:lvl>
  </w:abstractNum>
  <w:num w:numId="1">
    <w:abstractNumId w:val="3"/>
  </w:num>
  <w:num w:numId="2">
    <w:abstractNumId w:val="4"/>
  </w:num>
  <w:num w:numId="3">
    <w:abstractNumId w:val="2"/>
  </w:num>
  <w:num w:numId="4">
    <w:abstractNumId w:val="1"/>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2EDE"/>
    <w:rsid w:val="00326F90"/>
    <w:rsid w:val="00AA1D8D"/>
    <w:rsid w:val="00B47730"/>
    <w:rsid w:val="00CB0664"/>
    <w:rsid w:val="00CD2434"/>
    <w:rsid w:val="00FC693F"/>
    <w:rsid w:val="0112415B"/>
    <w:rsid w:val="01F160A6"/>
    <w:rsid w:val="02E713C6"/>
    <w:rsid w:val="030D433B"/>
    <w:rsid w:val="03413FA2"/>
    <w:rsid w:val="03830C6D"/>
    <w:rsid w:val="052F448C"/>
    <w:rsid w:val="05444DBA"/>
    <w:rsid w:val="05CA5960"/>
    <w:rsid w:val="0616478A"/>
    <w:rsid w:val="06AC59C3"/>
    <w:rsid w:val="075E1F58"/>
    <w:rsid w:val="07801E7D"/>
    <w:rsid w:val="078B08F2"/>
    <w:rsid w:val="086A404F"/>
    <w:rsid w:val="087F2EBE"/>
    <w:rsid w:val="089947AD"/>
    <w:rsid w:val="090305CF"/>
    <w:rsid w:val="098147A7"/>
    <w:rsid w:val="0A1A6962"/>
    <w:rsid w:val="0A7E3051"/>
    <w:rsid w:val="0AAC7D82"/>
    <w:rsid w:val="0B0916C4"/>
    <w:rsid w:val="0B3F3C9B"/>
    <w:rsid w:val="0B753B34"/>
    <w:rsid w:val="0BC41B0C"/>
    <w:rsid w:val="0C526122"/>
    <w:rsid w:val="0C8275C7"/>
    <w:rsid w:val="0C9531AD"/>
    <w:rsid w:val="0CEA48BA"/>
    <w:rsid w:val="0DF359E2"/>
    <w:rsid w:val="0E681731"/>
    <w:rsid w:val="0E7819CB"/>
    <w:rsid w:val="0E7F7B0E"/>
    <w:rsid w:val="0FCF6AA6"/>
    <w:rsid w:val="1095271D"/>
    <w:rsid w:val="11646FA6"/>
    <w:rsid w:val="116E6791"/>
    <w:rsid w:val="118A36BF"/>
    <w:rsid w:val="11B35A0E"/>
    <w:rsid w:val="12856FF3"/>
    <w:rsid w:val="12B24599"/>
    <w:rsid w:val="132A6449"/>
    <w:rsid w:val="13632714"/>
    <w:rsid w:val="13EC2BEC"/>
    <w:rsid w:val="13F92814"/>
    <w:rsid w:val="14166484"/>
    <w:rsid w:val="14602C66"/>
    <w:rsid w:val="1494463F"/>
    <w:rsid w:val="14985759"/>
    <w:rsid w:val="14C60F96"/>
    <w:rsid w:val="14F236FC"/>
    <w:rsid w:val="14F31EAE"/>
    <w:rsid w:val="154A462B"/>
    <w:rsid w:val="155F44D6"/>
    <w:rsid w:val="156A1844"/>
    <w:rsid w:val="15A815EF"/>
    <w:rsid w:val="15DC7712"/>
    <w:rsid w:val="16535F84"/>
    <w:rsid w:val="165F76D1"/>
    <w:rsid w:val="168F11DE"/>
    <w:rsid w:val="17A440D7"/>
    <w:rsid w:val="181758D9"/>
    <w:rsid w:val="187E0F97"/>
    <w:rsid w:val="187E50BF"/>
    <w:rsid w:val="188620E3"/>
    <w:rsid w:val="18AB3604"/>
    <w:rsid w:val="18E46663"/>
    <w:rsid w:val="18EF45F9"/>
    <w:rsid w:val="18F501AD"/>
    <w:rsid w:val="190C355D"/>
    <w:rsid w:val="192C5E41"/>
    <w:rsid w:val="19753563"/>
    <w:rsid w:val="19CC0C6C"/>
    <w:rsid w:val="1A556EF5"/>
    <w:rsid w:val="1A5B51BB"/>
    <w:rsid w:val="1A7F1CED"/>
    <w:rsid w:val="1AD67034"/>
    <w:rsid w:val="1BD42CBB"/>
    <w:rsid w:val="1CC950A2"/>
    <w:rsid w:val="1D140DF9"/>
    <w:rsid w:val="1ED551F2"/>
    <w:rsid w:val="1EED2DCA"/>
    <w:rsid w:val="1F386713"/>
    <w:rsid w:val="1FE8769D"/>
    <w:rsid w:val="1FEA2550"/>
    <w:rsid w:val="20637C29"/>
    <w:rsid w:val="20AE0642"/>
    <w:rsid w:val="20ED182E"/>
    <w:rsid w:val="21B5073C"/>
    <w:rsid w:val="222358B2"/>
    <w:rsid w:val="2270478B"/>
    <w:rsid w:val="22BE3CFC"/>
    <w:rsid w:val="23617CEF"/>
    <w:rsid w:val="24E26893"/>
    <w:rsid w:val="268806E8"/>
    <w:rsid w:val="26C3146C"/>
    <w:rsid w:val="26E61C61"/>
    <w:rsid w:val="26F60889"/>
    <w:rsid w:val="26FD1886"/>
    <w:rsid w:val="270C7047"/>
    <w:rsid w:val="274734D2"/>
    <w:rsid w:val="27717A65"/>
    <w:rsid w:val="279F3A6E"/>
    <w:rsid w:val="27C06A88"/>
    <w:rsid w:val="280A19B0"/>
    <w:rsid w:val="288452EA"/>
    <w:rsid w:val="28A65C60"/>
    <w:rsid w:val="28DA3395"/>
    <w:rsid w:val="29794707"/>
    <w:rsid w:val="29D30802"/>
    <w:rsid w:val="29EC66D5"/>
    <w:rsid w:val="2A2A4D6B"/>
    <w:rsid w:val="2B0760E4"/>
    <w:rsid w:val="2B262B75"/>
    <w:rsid w:val="2C596FCF"/>
    <w:rsid w:val="2C9C6D3A"/>
    <w:rsid w:val="2CEA1FC1"/>
    <w:rsid w:val="2D293210"/>
    <w:rsid w:val="2D3F3987"/>
    <w:rsid w:val="2DCD41C4"/>
    <w:rsid w:val="2E0E2E26"/>
    <w:rsid w:val="2E52537A"/>
    <w:rsid w:val="2EB77385"/>
    <w:rsid w:val="2EBA4E31"/>
    <w:rsid w:val="2F195A15"/>
    <w:rsid w:val="2F5901B8"/>
    <w:rsid w:val="2F8974BE"/>
    <w:rsid w:val="2F970F53"/>
    <w:rsid w:val="300A0177"/>
    <w:rsid w:val="300F7596"/>
    <w:rsid w:val="30251807"/>
    <w:rsid w:val="30964BCF"/>
    <w:rsid w:val="30B43B75"/>
    <w:rsid w:val="30C121D3"/>
    <w:rsid w:val="30D8729A"/>
    <w:rsid w:val="31014620"/>
    <w:rsid w:val="32094F70"/>
    <w:rsid w:val="329D28FA"/>
    <w:rsid w:val="32DF0D90"/>
    <w:rsid w:val="334A21BC"/>
    <w:rsid w:val="33517030"/>
    <w:rsid w:val="33774FE2"/>
    <w:rsid w:val="339A62D4"/>
    <w:rsid w:val="34704896"/>
    <w:rsid w:val="3535115B"/>
    <w:rsid w:val="353D2CE5"/>
    <w:rsid w:val="35B71F5C"/>
    <w:rsid w:val="35F103E8"/>
    <w:rsid w:val="36274A22"/>
    <w:rsid w:val="36AC3AB1"/>
    <w:rsid w:val="37143CF9"/>
    <w:rsid w:val="373331A0"/>
    <w:rsid w:val="377C2FB4"/>
    <w:rsid w:val="37A42521"/>
    <w:rsid w:val="37FF14F7"/>
    <w:rsid w:val="38024EA8"/>
    <w:rsid w:val="389868A8"/>
    <w:rsid w:val="39294E48"/>
    <w:rsid w:val="39793059"/>
    <w:rsid w:val="39C717EA"/>
    <w:rsid w:val="39FD6500"/>
    <w:rsid w:val="3AC8077D"/>
    <w:rsid w:val="3AC84693"/>
    <w:rsid w:val="3B3C073C"/>
    <w:rsid w:val="3B65138C"/>
    <w:rsid w:val="3BE14667"/>
    <w:rsid w:val="3C69372C"/>
    <w:rsid w:val="3C714D80"/>
    <w:rsid w:val="3C7A05D3"/>
    <w:rsid w:val="3CDE1EBF"/>
    <w:rsid w:val="3CED5F04"/>
    <w:rsid w:val="3D026DA3"/>
    <w:rsid w:val="3D866CEF"/>
    <w:rsid w:val="3DF91FD1"/>
    <w:rsid w:val="3DFD79DD"/>
    <w:rsid w:val="3EC76E84"/>
    <w:rsid w:val="3FF53C7D"/>
    <w:rsid w:val="401D0708"/>
    <w:rsid w:val="40342DD5"/>
    <w:rsid w:val="40774C91"/>
    <w:rsid w:val="4135614B"/>
    <w:rsid w:val="413D33EF"/>
    <w:rsid w:val="41A61049"/>
    <w:rsid w:val="43202EB0"/>
    <w:rsid w:val="43456995"/>
    <w:rsid w:val="43615785"/>
    <w:rsid w:val="43E27BB0"/>
    <w:rsid w:val="44722BFE"/>
    <w:rsid w:val="44C85A2A"/>
    <w:rsid w:val="45045094"/>
    <w:rsid w:val="452A19BA"/>
    <w:rsid w:val="4559335C"/>
    <w:rsid w:val="462E5DF2"/>
    <w:rsid w:val="467A68AD"/>
    <w:rsid w:val="46F304F7"/>
    <w:rsid w:val="47B073D8"/>
    <w:rsid w:val="47CB21D4"/>
    <w:rsid w:val="47F5469D"/>
    <w:rsid w:val="48274AEC"/>
    <w:rsid w:val="488F3173"/>
    <w:rsid w:val="48941A03"/>
    <w:rsid w:val="489A0833"/>
    <w:rsid w:val="48D24F85"/>
    <w:rsid w:val="496F35AE"/>
    <w:rsid w:val="498105FE"/>
    <w:rsid w:val="49F0795B"/>
    <w:rsid w:val="4A0B3AD6"/>
    <w:rsid w:val="4A7F5F45"/>
    <w:rsid w:val="4A9C1C3E"/>
    <w:rsid w:val="4AE25FEA"/>
    <w:rsid w:val="4B3D3914"/>
    <w:rsid w:val="4B48541D"/>
    <w:rsid w:val="4B8B72CD"/>
    <w:rsid w:val="4BA652B1"/>
    <w:rsid w:val="4BB346FB"/>
    <w:rsid w:val="4C8F6EBF"/>
    <w:rsid w:val="4C9E7BD5"/>
    <w:rsid w:val="4D0B0C3B"/>
    <w:rsid w:val="4D610FB4"/>
    <w:rsid w:val="4D933355"/>
    <w:rsid w:val="4DBD10A9"/>
    <w:rsid w:val="4DCB766A"/>
    <w:rsid w:val="4DFB2A31"/>
    <w:rsid w:val="4E552A82"/>
    <w:rsid w:val="4EB621B3"/>
    <w:rsid w:val="4ECB4B86"/>
    <w:rsid w:val="4F6457CE"/>
    <w:rsid w:val="4FFC45D8"/>
    <w:rsid w:val="506715F7"/>
    <w:rsid w:val="50804D04"/>
    <w:rsid w:val="50963F6F"/>
    <w:rsid w:val="51462C90"/>
    <w:rsid w:val="514733E5"/>
    <w:rsid w:val="515B43B5"/>
    <w:rsid w:val="51976315"/>
    <w:rsid w:val="51C2346B"/>
    <w:rsid w:val="5277486F"/>
    <w:rsid w:val="53186EE4"/>
    <w:rsid w:val="533233BC"/>
    <w:rsid w:val="53F54C32"/>
    <w:rsid w:val="544A62FE"/>
    <w:rsid w:val="54843325"/>
    <w:rsid w:val="54854529"/>
    <w:rsid w:val="550F159D"/>
    <w:rsid w:val="5584375A"/>
    <w:rsid w:val="55CC6156"/>
    <w:rsid w:val="563E640C"/>
    <w:rsid w:val="56C44E8E"/>
    <w:rsid w:val="570D68CF"/>
    <w:rsid w:val="57581692"/>
    <w:rsid w:val="57AD623C"/>
    <w:rsid w:val="5859123C"/>
    <w:rsid w:val="590C382F"/>
    <w:rsid w:val="592616D2"/>
    <w:rsid w:val="59265079"/>
    <w:rsid w:val="59353EEB"/>
    <w:rsid w:val="59620232"/>
    <w:rsid w:val="5A64001E"/>
    <w:rsid w:val="5A7D28EF"/>
    <w:rsid w:val="5AC94301"/>
    <w:rsid w:val="5AF3793E"/>
    <w:rsid w:val="5B4E17C7"/>
    <w:rsid w:val="5B5305CD"/>
    <w:rsid w:val="5B7842A1"/>
    <w:rsid w:val="5BB167DD"/>
    <w:rsid w:val="5C0207FA"/>
    <w:rsid w:val="5C6514C0"/>
    <w:rsid w:val="5C85412C"/>
    <w:rsid w:val="5C963813"/>
    <w:rsid w:val="5CA85EA9"/>
    <w:rsid w:val="5CAD1935"/>
    <w:rsid w:val="5CEF615A"/>
    <w:rsid w:val="5D624F22"/>
    <w:rsid w:val="5D8C1B29"/>
    <w:rsid w:val="5E472950"/>
    <w:rsid w:val="5E7F1E13"/>
    <w:rsid w:val="5ED57D3C"/>
    <w:rsid w:val="5F273696"/>
    <w:rsid w:val="60B668C3"/>
    <w:rsid w:val="6110671E"/>
    <w:rsid w:val="618E2AD2"/>
    <w:rsid w:val="61AF7B70"/>
    <w:rsid w:val="61F33A69"/>
    <w:rsid w:val="62594319"/>
    <w:rsid w:val="62744735"/>
    <w:rsid w:val="62F34404"/>
    <w:rsid w:val="636E5FB5"/>
    <w:rsid w:val="63AA22C7"/>
    <w:rsid w:val="63D10F2E"/>
    <w:rsid w:val="63D1267E"/>
    <w:rsid w:val="640F2DFD"/>
    <w:rsid w:val="6538251C"/>
    <w:rsid w:val="65817895"/>
    <w:rsid w:val="658F40AD"/>
    <w:rsid w:val="66246CA2"/>
    <w:rsid w:val="66C64D11"/>
    <w:rsid w:val="671F7BF6"/>
    <w:rsid w:val="67C225DD"/>
    <w:rsid w:val="68222B8F"/>
    <w:rsid w:val="68673BA0"/>
    <w:rsid w:val="69620B1A"/>
    <w:rsid w:val="6AC645F4"/>
    <w:rsid w:val="6B012A20"/>
    <w:rsid w:val="6B421E82"/>
    <w:rsid w:val="6B6537B4"/>
    <w:rsid w:val="6BE85E77"/>
    <w:rsid w:val="6C65042A"/>
    <w:rsid w:val="6C97626B"/>
    <w:rsid w:val="6CA8159C"/>
    <w:rsid w:val="6D822237"/>
    <w:rsid w:val="6DE34429"/>
    <w:rsid w:val="6DFC718D"/>
    <w:rsid w:val="6E004635"/>
    <w:rsid w:val="6E335F34"/>
    <w:rsid w:val="6F0A0AC5"/>
    <w:rsid w:val="6F6A4654"/>
    <w:rsid w:val="6F965B3C"/>
    <w:rsid w:val="6F9739F5"/>
    <w:rsid w:val="6FA52C55"/>
    <w:rsid w:val="70015FA0"/>
    <w:rsid w:val="701B1D7B"/>
    <w:rsid w:val="70D9049E"/>
    <w:rsid w:val="70DE5FD9"/>
    <w:rsid w:val="718B3A2F"/>
    <w:rsid w:val="71A4245A"/>
    <w:rsid w:val="71B23116"/>
    <w:rsid w:val="72690096"/>
    <w:rsid w:val="72FF663B"/>
    <w:rsid w:val="73810F2C"/>
    <w:rsid w:val="740767C6"/>
    <w:rsid w:val="746C188E"/>
    <w:rsid w:val="74EE4AA7"/>
    <w:rsid w:val="75082E7D"/>
    <w:rsid w:val="751E0BB4"/>
    <w:rsid w:val="754C04FD"/>
    <w:rsid w:val="75BF6F80"/>
    <w:rsid w:val="75E31EA6"/>
    <w:rsid w:val="767D3FF3"/>
    <w:rsid w:val="76A36549"/>
    <w:rsid w:val="774F7F0C"/>
    <w:rsid w:val="776F0018"/>
    <w:rsid w:val="7782767C"/>
    <w:rsid w:val="778A0CAD"/>
    <w:rsid w:val="77FA5C50"/>
    <w:rsid w:val="78B6651A"/>
    <w:rsid w:val="793378BF"/>
    <w:rsid w:val="79647A25"/>
    <w:rsid w:val="798938A5"/>
    <w:rsid w:val="79A37856"/>
    <w:rsid w:val="7A19518C"/>
    <w:rsid w:val="7A7430CC"/>
    <w:rsid w:val="7AE76527"/>
    <w:rsid w:val="7B2C0E24"/>
    <w:rsid w:val="7C11491A"/>
    <w:rsid w:val="7C1E6327"/>
    <w:rsid w:val="7C975BED"/>
    <w:rsid w:val="7CB50FA6"/>
    <w:rsid w:val="7D593208"/>
    <w:rsid w:val="7D6619C8"/>
    <w:rsid w:val="7D84289E"/>
    <w:rsid w:val="7DA01CDD"/>
    <w:rsid w:val="7DD213AE"/>
    <w:rsid w:val="7DD26418"/>
    <w:rsid w:val="7E0A3FA9"/>
    <w:rsid w:val="7E3444A0"/>
    <w:rsid w:val="7E704F9D"/>
    <w:rsid w:val="7ECC6E3A"/>
    <w:rsid w:val="7FE832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uiPriority w:val="99"/>
    <w:pPr>
      <w:ind w:left="360" w:hanging="360"/>
      <w:contextualSpacing/>
    </w:pPr>
  </w:style>
  <w:style w:type="paragraph" w:styleId="16">
    <w:name w:val="Body Text"/>
    <w:basedOn w:val="1"/>
    <w:link w:val="47"/>
    <w:unhideWhenUsed/>
    <w:uiPriority w:val="99"/>
    <w:pPr>
      <w:spacing w:after="120"/>
    </w:pPr>
  </w:style>
  <w:style w:type="paragraph" w:styleId="17">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8">
    <w:name w:val="List Bullet 3"/>
    <w:basedOn w:val="1"/>
    <w:unhideWhenUsed/>
    <w:uiPriority w:val="99"/>
    <w:pPr>
      <w:numPr>
        <w:ilvl w:val="0"/>
        <w:numId w:val="1"/>
      </w:numPr>
      <w:contextualSpacing/>
    </w:pPr>
  </w:style>
  <w:style w:type="paragraph" w:styleId="1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20">
    <w:name w:val="List Bullet 2"/>
    <w:basedOn w:val="1"/>
    <w:unhideWhenUsed/>
    <w:uiPriority w:val="99"/>
    <w:pPr>
      <w:numPr>
        <w:ilvl w:val="0"/>
        <w:numId w:val="2"/>
      </w:numPr>
      <w:contextualSpacing/>
    </w:pPr>
  </w:style>
  <w:style w:type="paragraph" w:styleId="21">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Continue"/>
    <w:basedOn w:val="1"/>
    <w:unhideWhenUsed/>
    <w:uiPriority w:val="99"/>
    <w:pPr>
      <w:spacing w:after="120"/>
      <w:ind w:left="360"/>
      <w:contextualSpacing/>
    </w:pPr>
  </w:style>
  <w:style w:type="paragraph" w:styleId="23">
    <w:name w:val="Body Text 3"/>
    <w:basedOn w:val="1"/>
    <w:link w:val="49"/>
    <w:unhideWhenUsed/>
    <w:uiPriority w:val="99"/>
    <w:pPr>
      <w:spacing w:after="120"/>
    </w:pPr>
    <w:rPr>
      <w:sz w:val="16"/>
      <w:szCs w:val="16"/>
    </w:rPr>
  </w:style>
  <w:style w:type="paragraph" w:styleId="24">
    <w:name w:val="List Number 2"/>
    <w:basedOn w:val="1"/>
    <w:unhideWhenUsed/>
    <w:qFormat/>
    <w:uiPriority w:val="99"/>
    <w:pPr>
      <w:numPr>
        <w:ilvl w:val="0"/>
        <w:numId w:val="3"/>
      </w:numPr>
      <w:contextualSpacing/>
    </w:pPr>
  </w:style>
  <w:style w:type="paragraph" w:styleId="25">
    <w:name w:val="Body Text 2"/>
    <w:basedOn w:val="1"/>
    <w:link w:val="48"/>
    <w:unhideWhenUsed/>
    <w:uiPriority w:val="99"/>
    <w:pPr>
      <w:spacing w:after="120" w:line="480" w:lineRule="auto"/>
    </w:pPr>
  </w:style>
  <w:style w:type="paragraph" w:styleId="26">
    <w:name w:val="header"/>
    <w:basedOn w:val="1"/>
    <w:link w:val="38"/>
    <w:unhideWhenUsed/>
    <w:uiPriority w:val="99"/>
    <w:pPr>
      <w:tabs>
        <w:tab w:val="center" w:pos="4680"/>
        <w:tab w:val="right" w:pos="9360"/>
      </w:tabs>
      <w:spacing w:after="0" w:line="240" w:lineRule="auto"/>
    </w:pPr>
  </w:style>
  <w:style w:type="paragraph" w:styleId="27">
    <w:name w:val="List Continue 3"/>
    <w:basedOn w:val="1"/>
    <w:unhideWhenUsed/>
    <w:uiPriority w:val="99"/>
    <w:pPr>
      <w:spacing w:after="120"/>
      <w:ind w:left="1080"/>
      <w:contextualSpacing/>
    </w:pPr>
  </w:style>
  <w:style w:type="paragraph" w:styleId="28">
    <w:name w:val="footer"/>
    <w:basedOn w:val="1"/>
    <w:link w:val="39"/>
    <w:unhideWhenUsed/>
    <w:uiPriority w:val="99"/>
    <w:pPr>
      <w:tabs>
        <w:tab w:val="center" w:pos="4680"/>
        <w:tab w:val="right" w:pos="9360"/>
      </w:tabs>
      <w:spacing w:after="0" w:line="240" w:lineRule="auto"/>
    </w:pPr>
  </w:style>
  <w:style w:type="paragraph" w:styleId="2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30">
    <w:name w:val="List Continue 2"/>
    <w:basedOn w:val="1"/>
    <w:unhideWhenUsed/>
    <w:qFormat/>
    <w:uiPriority w:val="99"/>
    <w:pPr>
      <w:spacing w:after="120"/>
      <w:ind w:left="720"/>
      <w:contextualSpacing/>
    </w:pPr>
  </w:style>
  <w:style w:type="paragraph" w:styleId="31">
    <w:name w:val="List 3"/>
    <w:basedOn w:val="1"/>
    <w:unhideWhenUsed/>
    <w:uiPriority w:val="99"/>
    <w:pPr>
      <w:ind w:left="1080" w:hanging="360"/>
      <w:contextualSpacing/>
    </w:pPr>
  </w:style>
  <w:style w:type="paragraph" w:styleId="32">
    <w:name w:val="List Number 3"/>
    <w:basedOn w:val="1"/>
    <w:unhideWhenUsed/>
    <w:uiPriority w:val="99"/>
    <w:pPr>
      <w:numPr>
        <w:ilvl w:val="0"/>
        <w:numId w:val="4"/>
      </w:numPr>
      <w:contextualSpacing/>
    </w:pPr>
  </w:style>
  <w:style w:type="paragraph" w:styleId="33">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List 2"/>
    <w:basedOn w:val="1"/>
    <w:unhideWhenUsed/>
    <w:uiPriority w:val="99"/>
    <w:pPr>
      <w:ind w:left="720" w:hanging="360"/>
      <w:contextualSpacing/>
    </w:pPr>
  </w:style>
  <w:style w:type="paragraph" w:styleId="35">
    <w:name w:val="List Bullet"/>
    <w:basedOn w:val="1"/>
    <w:unhideWhenUsed/>
    <w:uiPriority w:val="99"/>
    <w:pPr>
      <w:numPr>
        <w:ilvl w:val="0"/>
        <w:numId w:val="5"/>
      </w:numPr>
      <w:contextualSpacing/>
    </w:pPr>
  </w:style>
  <w:style w:type="paragraph" w:styleId="36">
    <w:name w:val="List Number"/>
    <w:basedOn w:val="1"/>
    <w:unhideWhenUsed/>
    <w:uiPriority w:val="99"/>
    <w:pPr>
      <w:numPr>
        <w:ilvl w:val="0"/>
        <w:numId w:val="6"/>
      </w:numPr>
      <w:contextualSpacing/>
    </w:p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26"/>
    <w:uiPriority w:val="99"/>
  </w:style>
  <w:style w:type="character" w:customStyle="1" w:styleId="39">
    <w:name w:val="Footer Char"/>
    <w:basedOn w:val="11"/>
    <w:link w:val="28"/>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1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16"/>
    <w:qFormat/>
    <w:uiPriority w:val="99"/>
  </w:style>
  <w:style w:type="character" w:customStyle="1" w:styleId="48">
    <w:name w:val="Body Text 2 Char"/>
    <w:basedOn w:val="11"/>
    <w:link w:val="25"/>
    <w:qFormat/>
    <w:uiPriority w:val="99"/>
  </w:style>
  <w:style w:type="character" w:customStyle="1" w:styleId="49">
    <w:name w:val="Body Text 3 Char"/>
    <w:basedOn w:val="11"/>
    <w:link w:val="23"/>
    <w:qFormat/>
    <w:uiPriority w:val="99"/>
    <w:rPr>
      <w:sz w:val="16"/>
      <w:szCs w:val="16"/>
    </w:rPr>
  </w:style>
  <w:style w:type="character" w:customStyle="1" w:styleId="50">
    <w:name w:val="Macro Text Char"/>
    <w:basedOn w:val="11"/>
    <w:link w:val="21"/>
    <w:qFormat/>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qFormat/>
    <w:uiPriority w:val="29"/>
    <w:rPr>
      <w:i/>
      <w:iCs/>
      <w:color w:val="000000" w:themeColor="text1"/>
      <w14:textFill>
        <w14:solidFill>
          <w14:schemeClr w14:val="tx1"/>
        </w14:solidFill>
      </w14:textFill>
    </w:rPr>
  </w:style>
  <w:style w:type="character" w:customStyle="1" w:styleId="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7235</Words>
  <Characters>36490</Characters>
  <Lines>1</Lines>
  <Paragraphs>1</Paragraphs>
  <TotalTime>268</TotalTime>
  <ScaleCrop>false</ScaleCrop>
  <LinksUpToDate>false</LinksUpToDate>
  <CharactersWithSpaces>43471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Administrativo</cp:lastModifiedBy>
  <dcterms:modified xsi:type="dcterms:W3CDTF">2026-10-19T19:33:57Z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1046-12.1.0.29162</vt:lpwstr>
  </property>
  <property fmtid="{D5CDD505-2E9C-101B-9397-08002B2CF9AE}" pid="3" name="ICV">
    <vt:lpwstr>65D4D817189442E0B8A4156F0F174CB9_12</vt:lpwstr>
  </property>
  <property fmtid="{D5CDD505-2E9C-101B-9397-08002B2CF9AE}" pid="4" name="KSOTemplateDocerSaveRecord">
    <vt:lpwstr>eyJoZGlkIjoiNzU3YjBmZWIxYTFjYWEyMGU2MGI1MmRiZTkwZWNlNjAifQ==</vt:lpwstr>
  </property>
</Properties>
</file>